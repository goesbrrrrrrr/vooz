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4AB99F" w14:textId="77777777" w:rsidR="002D3126" w:rsidRDefault="00593969">
      <w:pPr>
        <w:pStyle w:val="a4"/>
        <w:spacing w:before="72" w:line="249" w:lineRule="auto"/>
        <w:ind w:left="636" w:firstLine="3068"/>
      </w:pPr>
      <w:bookmarkStart w:id="0" w:name="Страница_1"/>
      <w:bookmarkEnd w:id="0"/>
      <w:r>
        <w:t>МИНОБРНАУКИ РОССИИ ФЕДЕРАЛЬНОЕГОСУДАРСТВЕННОЕ</w:t>
      </w:r>
      <w:r>
        <w:rPr>
          <w:spacing w:val="40"/>
        </w:rPr>
        <w:t xml:space="preserve"> </w:t>
      </w:r>
      <w:r>
        <w:t>БЮДЖЕТНОЕ</w:t>
      </w:r>
      <w:r>
        <w:rPr>
          <w:spacing w:val="40"/>
        </w:rPr>
        <w:t xml:space="preserve"> </w:t>
      </w:r>
      <w:r>
        <w:t>ОБРАЗОВАТЕЛЬНОЕ</w:t>
      </w:r>
    </w:p>
    <w:p w14:paraId="6EBFD5EF" w14:textId="77777777" w:rsidR="002D3126" w:rsidRDefault="00593969">
      <w:pPr>
        <w:pStyle w:val="a4"/>
        <w:spacing w:before="2"/>
        <w:ind w:left="1373" w:right="1513"/>
        <w:jc w:val="center"/>
      </w:pPr>
      <w:r>
        <w:t>УЧРЕЖДЕНИЕ</w:t>
      </w:r>
      <w:r>
        <w:rPr>
          <w:spacing w:val="34"/>
        </w:rPr>
        <w:t xml:space="preserve"> </w:t>
      </w:r>
      <w:r>
        <w:rPr>
          <w:spacing w:val="-2"/>
        </w:rPr>
        <w:t>ВЫСШЕГООБРАЗОВАНИЯ</w:t>
      </w:r>
    </w:p>
    <w:p w14:paraId="507F3579" w14:textId="77777777" w:rsidR="002D3126" w:rsidRDefault="00593969">
      <w:pPr>
        <w:pStyle w:val="a4"/>
        <w:spacing w:before="6" w:line="249" w:lineRule="auto"/>
        <w:ind w:left="1336" w:right="1513"/>
        <w:jc w:val="center"/>
      </w:pPr>
      <w:r>
        <w:t>«ВОРОНЕЖСКИЙГОСУДАРСТВЕННЫЙ УНИВЕРСИТЕТ» (ФГБОУ ВО «ВГУ»)</w:t>
      </w:r>
    </w:p>
    <w:p w14:paraId="3B334257" w14:textId="77777777" w:rsidR="002D3126" w:rsidRDefault="002D3126">
      <w:pPr>
        <w:pStyle w:val="a4"/>
        <w:spacing w:before="14"/>
      </w:pPr>
    </w:p>
    <w:p w14:paraId="3884E636" w14:textId="77777777" w:rsidR="002D3126" w:rsidRDefault="00593969">
      <w:pPr>
        <w:pStyle w:val="a4"/>
        <w:spacing w:before="1"/>
        <w:ind w:left="1352" w:right="1513"/>
        <w:jc w:val="center"/>
      </w:pPr>
      <w:r>
        <w:t>Факультет</w:t>
      </w:r>
      <w:r>
        <w:rPr>
          <w:spacing w:val="20"/>
        </w:rPr>
        <w:t xml:space="preserve"> </w:t>
      </w:r>
      <w:r>
        <w:t>прикладной</w:t>
      </w:r>
      <w:r>
        <w:rPr>
          <w:spacing w:val="21"/>
        </w:rPr>
        <w:t xml:space="preserve"> </w:t>
      </w:r>
      <w:r>
        <w:t>математики,</w:t>
      </w:r>
      <w:r>
        <w:rPr>
          <w:spacing w:val="21"/>
        </w:rPr>
        <w:t xml:space="preserve"> </w:t>
      </w:r>
      <w:r>
        <w:t>информатики</w:t>
      </w:r>
      <w:r>
        <w:rPr>
          <w:spacing w:val="21"/>
        </w:rPr>
        <w:t xml:space="preserve"> </w:t>
      </w:r>
      <w:r>
        <w:t>и</w:t>
      </w:r>
      <w:r>
        <w:rPr>
          <w:spacing w:val="21"/>
        </w:rPr>
        <w:t xml:space="preserve"> </w:t>
      </w:r>
      <w:r>
        <w:rPr>
          <w:spacing w:val="-2"/>
        </w:rPr>
        <w:t>механики</w:t>
      </w:r>
    </w:p>
    <w:p w14:paraId="5D8080F4" w14:textId="77777777" w:rsidR="002D3126" w:rsidRDefault="002D3126">
      <w:pPr>
        <w:pStyle w:val="a4"/>
      </w:pPr>
    </w:p>
    <w:p w14:paraId="25DFFA97" w14:textId="77777777" w:rsidR="002D3126" w:rsidRDefault="002D3126">
      <w:pPr>
        <w:pStyle w:val="a4"/>
      </w:pPr>
    </w:p>
    <w:p w14:paraId="1C9D468E" w14:textId="77777777" w:rsidR="002D3126" w:rsidRDefault="002D3126">
      <w:pPr>
        <w:pStyle w:val="a4"/>
      </w:pPr>
    </w:p>
    <w:p w14:paraId="58A864F0" w14:textId="77777777" w:rsidR="002D3126" w:rsidRDefault="002D3126">
      <w:pPr>
        <w:pStyle w:val="a4"/>
      </w:pPr>
    </w:p>
    <w:p w14:paraId="4F354399" w14:textId="77777777" w:rsidR="002D3126" w:rsidRDefault="002D3126">
      <w:pPr>
        <w:pStyle w:val="a4"/>
      </w:pPr>
    </w:p>
    <w:p w14:paraId="496F1A73" w14:textId="77777777" w:rsidR="002D3126" w:rsidRDefault="002D3126">
      <w:pPr>
        <w:pStyle w:val="a4"/>
        <w:spacing w:before="77"/>
      </w:pPr>
    </w:p>
    <w:p w14:paraId="46568DC3" w14:textId="77777777" w:rsidR="002D3126" w:rsidRDefault="00593969">
      <w:pPr>
        <w:pStyle w:val="a4"/>
        <w:spacing w:before="1" w:line="252" w:lineRule="auto"/>
        <w:ind w:left="2576" w:right="2721"/>
        <w:jc w:val="center"/>
      </w:pPr>
      <w:r>
        <w:t xml:space="preserve">Дисциплина: «Численные методы» Лабораторное задание № </w:t>
      </w:r>
      <w:r>
        <w:rPr>
          <w:u w:val="single"/>
        </w:rPr>
        <w:t>2</w:t>
      </w:r>
    </w:p>
    <w:p w14:paraId="01893F78" w14:textId="77777777" w:rsidR="002D3126" w:rsidRDefault="002D3126">
      <w:pPr>
        <w:pStyle w:val="a4"/>
      </w:pPr>
    </w:p>
    <w:p w14:paraId="095498F7" w14:textId="77777777" w:rsidR="002D3126" w:rsidRDefault="002D3126">
      <w:pPr>
        <w:pStyle w:val="a4"/>
      </w:pPr>
    </w:p>
    <w:p w14:paraId="0D7D0251" w14:textId="77777777" w:rsidR="002D3126" w:rsidRDefault="002D3126">
      <w:pPr>
        <w:pStyle w:val="a4"/>
      </w:pPr>
    </w:p>
    <w:p w14:paraId="0FCEA074" w14:textId="77777777" w:rsidR="002D3126" w:rsidRDefault="002D3126">
      <w:pPr>
        <w:pStyle w:val="a4"/>
      </w:pPr>
    </w:p>
    <w:p w14:paraId="04EE34C2" w14:textId="77777777" w:rsidR="002D3126" w:rsidRDefault="002D3126">
      <w:pPr>
        <w:pStyle w:val="a4"/>
      </w:pPr>
    </w:p>
    <w:p w14:paraId="416AB18F" w14:textId="77777777" w:rsidR="002D3126" w:rsidRDefault="002D3126">
      <w:pPr>
        <w:pStyle w:val="a4"/>
      </w:pPr>
    </w:p>
    <w:p w14:paraId="352A8A30" w14:textId="77777777" w:rsidR="002D3126" w:rsidRDefault="002D3126">
      <w:pPr>
        <w:pStyle w:val="a4"/>
      </w:pPr>
    </w:p>
    <w:p w14:paraId="3C041D51" w14:textId="77777777" w:rsidR="002D3126" w:rsidRDefault="002D3126">
      <w:pPr>
        <w:pStyle w:val="a4"/>
        <w:spacing w:before="91"/>
      </w:pPr>
    </w:p>
    <w:p w14:paraId="04E58A04" w14:textId="77777777" w:rsidR="002D3126" w:rsidRDefault="00593969">
      <w:pPr>
        <w:pStyle w:val="a4"/>
        <w:ind w:left="1371" w:right="1513"/>
        <w:jc w:val="center"/>
      </w:pPr>
      <w:r>
        <w:t>Отчет</w:t>
      </w:r>
      <w:r>
        <w:rPr>
          <w:spacing w:val="13"/>
        </w:rPr>
        <w:t xml:space="preserve"> </w:t>
      </w:r>
      <w:r>
        <w:t>по</w:t>
      </w:r>
      <w:r>
        <w:rPr>
          <w:spacing w:val="14"/>
        </w:rPr>
        <w:t xml:space="preserve"> </w:t>
      </w:r>
      <w:r>
        <w:t>лабораторной</w:t>
      </w:r>
      <w:r>
        <w:rPr>
          <w:spacing w:val="14"/>
        </w:rPr>
        <w:t xml:space="preserve"> </w:t>
      </w:r>
      <w:r>
        <w:t>работе</w:t>
      </w:r>
      <w:r>
        <w:rPr>
          <w:spacing w:val="14"/>
        </w:rPr>
        <w:t xml:space="preserve"> </w:t>
      </w:r>
      <w:r>
        <w:t>№</w:t>
      </w:r>
      <w:r>
        <w:rPr>
          <w:spacing w:val="14"/>
        </w:rPr>
        <w:t xml:space="preserve"> </w:t>
      </w:r>
      <w:r>
        <w:rPr>
          <w:spacing w:val="-10"/>
          <w:u w:val="single"/>
        </w:rPr>
        <w:t>2</w:t>
      </w:r>
    </w:p>
    <w:p w14:paraId="74EC69E8" w14:textId="77777777" w:rsidR="002D3126" w:rsidRDefault="00593969">
      <w:pPr>
        <w:pStyle w:val="a4"/>
        <w:spacing w:before="6" w:line="252" w:lineRule="auto"/>
        <w:ind w:left="110" w:right="292"/>
        <w:jc w:val="center"/>
      </w:pPr>
      <w:r>
        <w:t>Тема: «Применение точных методов решения систем линейных алгебраических</w:t>
      </w:r>
      <w:r>
        <w:rPr>
          <w:spacing w:val="40"/>
        </w:rPr>
        <w:t xml:space="preserve"> </w:t>
      </w:r>
      <w:r>
        <w:rPr>
          <w:spacing w:val="-2"/>
        </w:rPr>
        <w:t>уравнений»</w:t>
      </w:r>
    </w:p>
    <w:p w14:paraId="2CA7DACD" w14:textId="77777777" w:rsidR="002D3126" w:rsidRDefault="002D3126">
      <w:pPr>
        <w:pStyle w:val="a4"/>
      </w:pPr>
    </w:p>
    <w:p w14:paraId="3E81A524" w14:textId="77777777" w:rsidR="002D3126" w:rsidRDefault="002D3126">
      <w:pPr>
        <w:pStyle w:val="a4"/>
      </w:pPr>
    </w:p>
    <w:p w14:paraId="0EA9388A" w14:textId="77777777" w:rsidR="002D3126" w:rsidRDefault="002D3126">
      <w:pPr>
        <w:pStyle w:val="a4"/>
      </w:pPr>
    </w:p>
    <w:p w14:paraId="0CEAAD2D" w14:textId="77777777" w:rsidR="002D3126" w:rsidRDefault="002D3126">
      <w:pPr>
        <w:pStyle w:val="a4"/>
      </w:pPr>
    </w:p>
    <w:p w14:paraId="22023CD0" w14:textId="77777777" w:rsidR="002D3126" w:rsidRDefault="002D3126">
      <w:pPr>
        <w:pStyle w:val="a4"/>
      </w:pPr>
    </w:p>
    <w:p w14:paraId="4AE3CA82" w14:textId="77777777" w:rsidR="002D3126" w:rsidRDefault="002D3126">
      <w:pPr>
        <w:pStyle w:val="a4"/>
      </w:pPr>
    </w:p>
    <w:p w14:paraId="1FDCB9FD" w14:textId="77777777" w:rsidR="002D3126" w:rsidRDefault="002D3126">
      <w:pPr>
        <w:pStyle w:val="a4"/>
        <w:spacing w:before="74"/>
      </w:pPr>
    </w:p>
    <w:p w14:paraId="71D7F3CD" w14:textId="77777777" w:rsidR="002D3126" w:rsidRDefault="00593969">
      <w:pPr>
        <w:pStyle w:val="a4"/>
        <w:spacing w:before="1"/>
        <w:ind w:left="6240"/>
      </w:pPr>
      <w:r>
        <w:rPr>
          <w:spacing w:val="-2"/>
        </w:rPr>
        <w:t>Выполнил:</w:t>
      </w:r>
    </w:p>
    <w:p w14:paraId="04B0F7F6" w14:textId="77777777" w:rsidR="002D3126" w:rsidRDefault="00593969">
      <w:pPr>
        <w:pStyle w:val="a4"/>
        <w:tabs>
          <w:tab w:val="left" w:pos="9985"/>
        </w:tabs>
        <w:spacing w:before="11" w:line="249" w:lineRule="auto"/>
        <w:ind w:left="6240" w:right="938"/>
      </w:pPr>
      <w:r>
        <w:t xml:space="preserve">студент </w:t>
      </w:r>
      <w:r>
        <w:rPr>
          <w:u w:val="single"/>
        </w:rPr>
        <w:t>3</w:t>
      </w:r>
      <w:r>
        <w:t xml:space="preserve"> курса </w:t>
      </w:r>
      <w:r>
        <w:rPr>
          <w:u w:val="single"/>
        </w:rPr>
        <w:t>8</w:t>
      </w:r>
      <w:r>
        <w:t xml:space="preserve"> группы </w:t>
      </w:r>
      <w:proofErr w:type="spellStart"/>
      <w:r>
        <w:rPr>
          <w:u w:val="single"/>
        </w:rPr>
        <w:t>Юрканов</w:t>
      </w:r>
      <w:proofErr w:type="spellEnd"/>
      <w:r>
        <w:rPr>
          <w:u w:val="single"/>
        </w:rPr>
        <w:t xml:space="preserve"> Артем Романович</w:t>
      </w:r>
      <w:r>
        <w:rPr>
          <w:u w:val="single"/>
        </w:rPr>
        <w:tab/>
      </w:r>
    </w:p>
    <w:p w14:paraId="14254ED8" w14:textId="77777777" w:rsidR="002D3126" w:rsidRDefault="002D3126">
      <w:pPr>
        <w:pStyle w:val="a4"/>
      </w:pPr>
    </w:p>
    <w:p w14:paraId="764E69F7" w14:textId="77777777" w:rsidR="002D3126" w:rsidRDefault="002D3126">
      <w:pPr>
        <w:pStyle w:val="a4"/>
        <w:spacing w:before="250"/>
      </w:pPr>
    </w:p>
    <w:p w14:paraId="39441D18" w14:textId="77777777" w:rsidR="002D3126" w:rsidRDefault="00593969">
      <w:pPr>
        <w:pStyle w:val="a4"/>
        <w:spacing w:before="1" w:line="249" w:lineRule="auto"/>
        <w:ind w:left="6240" w:right="1889"/>
      </w:pPr>
      <w:r>
        <w:rPr>
          <w:spacing w:val="-2"/>
        </w:rPr>
        <w:t xml:space="preserve">Проверил: преподаватель </w:t>
      </w:r>
      <w:proofErr w:type="spellStart"/>
      <w:r>
        <w:t>Махинова</w:t>
      </w:r>
      <w:proofErr w:type="spellEnd"/>
      <w:r>
        <w:rPr>
          <w:spacing w:val="21"/>
        </w:rPr>
        <w:t xml:space="preserve"> </w:t>
      </w:r>
      <w:r>
        <w:rPr>
          <w:spacing w:val="-4"/>
        </w:rPr>
        <w:t>О.А.</w:t>
      </w:r>
    </w:p>
    <w:p w14:paraId="051CFF02" w14:textId="77777777" w:rsidR="002D3126" w:rsidRDefault="002D3126">
      <w:pPr>
        <w:pStyle w:val="a4"/>
        <w:spacing w:line="249" w:lineRule="auto"/>
        <w:sectPr w:rsidR="002D3126">
          <w:type w:val="continuous"/>
          <w:pgSz w:w="11920" w:h="16850"/>
          <w:pgMar w:top="680" w:right="566" w:bottom="280" w:left="425" w:header="720" w:footer="720" w:gutter="0"/>
          <w:cols w:space="720"/>
        </w:sectPr>
      </w:pPr>
    </w:p>
    <w:p w14:paraId="446FA8AC" w14:textId="77777777" w:rsidR="002D3126" w:rsidRDefault="00593969">
      <w:pPr>
        <w:pStyle w:val="a4"/>
        <w:spacing w:before="72"/>
        <w:ind w:left="1381" w:right="1513"/>
        <w:jc w:val="center"/>
      </w:pPr>
      <w:bookmarkStart w:id="1" w:name="Страница_2"/>
      <w:bookmarkEnd w:id="1"/>
      <w:r>
        <w:rPr>
          <w:spacing w:val="-2"/>
        </w:rPr>
        <w:lastRenderedPageBreak/>
        <w:t>Содержание</w:t>
      </w:r>
    </w:p>
    <w:p w14:paraId="0AA6AA20" w14:textId="77777777" w:rsidR="002D3126" w:rsidRDefault="002D3126">
      <w:pPr>
        <w:pStyle w:val="a4"/>
        <w:spacing w:before="51"/>
      </w:pPr>
    </w:p>
    <w:p w14:paraId="36D946B9" w14:textId="77777777" w:rsidR="002D3126" w:rsidRDefault="00593969">
      <w:pPr>
        <w:pStyle w:val="a6"/>
        <w:numPr>
          <w:ilvl w:val="0"/>
          <w:numId w:val="1"/>
        </w:numPr>
        <w:tabs>
          <w:tab w:val="left" w:pos="999"/>
        </w:tabs>
        <w:ind w:left="999" w:hanging="359"/>
        <w:rPr>
          <w:sz w:val="27"/>
        </w:rPr>
      </w:pPr>
      <w:r>
        <w:rPr>
          <w:b/>
          <w:sz w:val="27"/>
        </w:rPr>
        <w:t>Постановка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задачи</w:t>
      </w:r>
      <w:r>
        <w:rPr>
          <w:b/>
          <w:spacing w:val="24"/>
          <w:sz w:val="27"/>
        </w:rPr>
        <w:t xml:space="preserve"> </w:t>
      </w:r>
      <w:r>
        <w:rPr>
          <w:sz w:val="27"/>
        </w:rPr>
        <w:t>—</w:t>
      </w:r>
      <w:r>
        <w:rPr>
          <w:spacing w:val="17"/>
          <w:sz w:val="27"/>
        </w:rPr>
        <w:t xml:space="preserve"> </w:t>
      </w:r>
      <w:r>
        <w:rPr>
          <w:spacing w:val="-10"/>
          <w:sz w:val="27"/>
        </w:rPr>
        <w:t>3</w:t>
      </w:r>
    </w:p>
    <w:p w14:paraId="487AEA6B" w14:textId="77777777" w:rsidR="002D3126" w:rsidRDefault="002D3126">
      <w:pPr>
        <w:pStyle w:val="a4"/>
        <w:spacing w:before="51"/>
      </w:pPr>
    </w:p>
    <w:p w14:paraId="2E7FE217" w14:textId="77777777" w:rsidR="002D3126" w:rsidRDefault="00593969">
      <w:pPr>
        <w:pStyle w:val="a6"/>
        <w:numPr>
          <w:ilvl w:val="0"/>
          <w:numId w:val="1"/>
        </w:numPr>
        <w:tabs>
          <w:tab w:val="left" w:pos="999"/>
        </w:tabs>
        <w:ind w:left="999" w:hanging="359"/>
        <w:rPr>
          <w:sz w:val="27"/>
        </w:rPr>
      </w:pPr>
      <w:r>
        <w:rPr>
          <w:b/>
          <w:sz w:val="27"/>
        </w:rPr>
        <w:t>Анализ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задачи</w:t>
      </w:r>
      <w:r>
        <w:rPr>
          <w:b/>
          <w:spacing w:val="18"/>
          <w:sz w:val="27"/>
        </w:rPr>
        <w:t xml:space="preserve"> </w:t>
      </w:r>
      <w:r>
        <w:rPr>
          <w:sz w:val="27"/>
        </w:rPr>
        <w:t>—</w:t>
      </w:r>
      <w:r>
        <w:rPr>
          <w:spacing w:val="13"/>
          <w:sz w:val="27"/>
        </w:rPr>
        <w:t xml:space="preserve"> </w:t>
      </w:r>
      <w:r>
        <w:rPr>
          <w:spacing w:val="-10"/>
          <w:sz w:val="27"/>
        </w:rPr>
        <w:t>3</w:t>
      </w:r>
    </w:p>
    <w:p w14:paraId="7B115050" w14:textId="77777777" w:rsidR="002D3126" w:rsidRDefault="002D3126">
      <w:pPr>
        <w:pStyle w:val="a4"/>
        <w:spacing w:before="47"/>
      </w:pPr>
    </w:p>
    <w:p w14:paraId="62430399" w14:textId="77777777" w:rsidR="002D3126" w:rsidRDefault="00593969">
      <w:pPr>
        <w:pStyle w:val="a6"/>
        <w:numPr>
          <w:ilvl w:val="0"/>
          <w:numId w:val="1"/>
        </w:numPr>
        <w:tabs>
          <w:tab w:val="left" w:pos="999"/>
        </w:tabs>
        <w:ind w:left="999" w:hanging="359"/>
        <w:rPr>
          <w:sz w:val="27"/>
        </w:rPr>
      </w:pPr>
      <w:r>
        <w:rPr>
          <w:b/>
          <w:sz w:val="27"/>
        </w:rPr>
        <w:t>Теоретические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сведения</w:t>
      </w:r>
      <w:r>
        <w:rPr>
          <w:b/>
          <w:spacing w:val="29"/>
          <w:sz w:val="27"/>
        </w:rPr>
        <w:t xml:space="preserve"> </w:t>
      </w:r>
      <w:r>
        <w:rPr>
          <w:sz w:val="27"/>
        </w:rPr>
        <w:t>—</w:t>
      </w:r>
      <w:r>
        <w:rPr>
          <w:spacing w:val="19"/>
          <w:sz w:val="27"/>
        </w:rPr>
        <w:t xml:space="preserve"> </w:t>
      </w:r>
      <w:r>
        <w:rPr>
          <w:spacing w:val="-10"/>
          <w:sz w:val="27"/>
        </w:rPr>
        <w:t>4</w:t>
      </w:r>
    </w:p>
    <w:p w14:paraId="3FEDEC35" w14:textId="77777777" w:rsidR="002D3126" w:rsidRDefault="002D3126">
      <w:pPr>
        <w:pStyle w:val="a4"/>
        <w:spacing w:before="52"/>
      </w:pPr>
    </w:p>
    <w:p w14:paraId="258B8F1D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5"/>
          <w:sz w:val="27"/>
        </w:rPr>
        <w:t xml:space="preserve"> </w:t>
      </w:r>
      <w:r>
        <w:rPr>
          <w:sz w:val="27"/>
        </w:rPr>
        <w:t>Гаусса</w:t>
      </w:r>
      <w:r>
        <w:rPr>
          <w:spacing w:val="14"/>
          <w:sz w:val="27"/>
        </w:rPr>
        <w:t xml:space="preserve"> </w:t>
      </w:r>
      <w:r>
        <w:rPr>
          <w:sz w:val="27"/>
        </w:rPr>
        <w:t>с</w:t>
      </w:r>
      <w:r>
        <w:rPr>
          <w:spacing w:val="15"/>
          <w:sz w:val="27"/>
        </w:rPr>
        <w:t xml:space="preserve"> </w:t>
      </w:r>
      <w:r>
        <w:rPr>
          <w:sz w:val="27"/>
        </w:rPr>
        <w:t>выбором</w:t>
      </w:r>
      <w:r>
        <w:rPr>
          <w:spacing w:val="14"/>
          <w:sz w:val="27"/>
        </w:rPr>
        <w:t xml:space="preserve"> </w:t>
      </w:r>
      <w:r>
        <w:rPr>
          <w:sz w:val="27"/>
        </w:rPr>
        <w:t>ведущего</w:t>
      </w:r>
      <w:r>
        <w:rPr>
          <w:spacing w:val="14"/>
          <w:sz w:val="27"/>
        </w:rPr>
        <w:t xml:space="preserve"> </w:t>
      </w:r>
      <w:r>
        <w:rPr>
          <w:sz w:val="27"/>
        </w:rPr>
        <w:t>элемента</w:t>
      </w:r>
      <w:r>
        <w:rPr>
          <w:spacing w:val="15"/>
          <w:sz w:val="27"/>
        </w:rPr>
        <w:t xml:space="preserve"> </w:t>
      </w:r>
      <w:r>
        <w:rPr>
          <w:sz w:val="27"/>
        </w:rPr>
        <w:t>—</w:t>
      </w:r>
      <w:r>
        <w:rPr>
          <w:spacing w:val="14"/>
          <w:sz w:val="27"/>
        </w:rPr>
        <w:t xml:space="preserve"> </w:t>
      </w:r>
      <w:r>
        <w:rPr>
          <w:spacing w:val="-10"/>
          <w:sz w:val="27"/>
        </w:rPr>
        <w:t>4</w:t>
      </w:r>
    </w:p>
    <w:p w14:paraId="75FE078D" w14:textId="77777777" w:rsidR="002D3126" w:rsidRDefault="002D3126">
      <w:pPr>
        <w:pStyle w:val="a4"/>
        <w:spacing w:before="44"/>
      </w:pPr>
    </w:p>
    <w:p w14:paraId="2D749905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5"/>
          <w:sz w:val="27"/>
        </w:rPr>
        <w:t xml:space="preserve"> </w:t>
      </w:r>
      <w:proofErr w:type="spellStart"/>
      <w:r>
        <w:rPr>
          <w:sz w:val="27"/>
        </w:rPr>
        <w:t>Халецкого</w:t>
      </w:r>
      <w:proofErr w:type="spellEnd"/>
      <w:r>
        <w:rPr>
          <w:spacing w:val="14"/>
          <w:sz w:val="27"/>
        </w:rPr>
        <w:t xml:space="preserve"> </w:t>
      </w:r>
      <w:r>
        <w:rPr>
          <w:sz w:val="27"/>
        </w:rPr>
        <w:t>для</w:t>
      </w:r>
      <w:r>
        <w:rPr>
          <w:spacing w:val="14"/>
          <w:sz w:val="27"/>
        </w:rPr>
        <w:t xml:space="preserve"> </w:t>
      </w:r>
      <w:r>
        <w:rPr>
          <w:sz w:val="27"/>
        </w:rPr>
        <w:t>ленточных</w:t>
      </w:r>
      <w:r>
        <w:rPr>
          <w:spacing w:val="16"/>
          <w:sz w:val="27"/>
        </w:rPr>
        <w:t xml:space="preserve"> </w:t>
      </w:r>
      <w:r>
        <w:rPr>
          <w:sz w:val="27"/>
        </w:rPr>
        <w:t>матриц</w:t>
      </w:r>
      <w:r>
        <w:rPr>
          <w:spacing w:val="14"/>
          <w:sz w:val="27"/>
        </w:rPr>
        <w:t xml:space="preserve"> </w:t>
      </w:r>
      <w:r>
        <w:rPr>
          <w:sz w:val="27"/>
        </w:rPr>
        <w:t>—</w:t>
      </w:r>
      <w:r>
        <w:rPr>
          <w:spacing w:val="14"/>
          <w:sz w:val="27"/>
        </w:rPr>
        <w:t xml:space="preserve"> </w:t>
      </w:r>
      <w:r>
        <w:rPr>
          <w:spacing w:val="-10"/>
          <w:sz w:val="27"/>
        </w:rPr>
        <w:t>5</w:t>
      </w:r>
    </w:p>
    <w:p w14:paraId="6D1F24C3" w14:textId="77777777" w:rsidR="002D3126" w:rsidRDefault="002D3126">
      <w:pPr>
        <w:pStyle w:val="a4"/>
        <w:spacing w:before="50"/>
      </w:pPr>
    </w:p>
    <w:p w14:paraId="5ED245C6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7"/>
          <w:sz w:val="27"/>
        </w:rPr>
        <w:t xml:space="preserve"> </w:t>
      </w:r>
      <w:r>
        <w:rPr>
          <w:sz w:val="27"/>
        </w:rPr>
        <w:t>квадратного</w:t>
      </w:r>
      <w:r>
        <w:rPr>
          <w:spacing w:val="16"/>
          <w:sz w:val="27"/>
        </w:rPr>
        <w:t xml:space="preserve"> </w:t>
      </w:r>
      <w:r>
        <w:rPr>
          <w:sz w:val="27"/>
        </w:rPr>
        <w:t>корня</w:t>
      </w:r>
      <w:r>
        <w:rPr>
          <w:spacing w:val="16"/>
          <w:sz w:val="27"/>
        </w:rPr>
        <w:t xml:space="preserve"> </w:t>
      </w:r>
      <w:r>
        <w:rPr>
          <w:sz w:val="27"/>
        </w:rPr>
        <w:t>для</w:t>
      </w:r>
      <w:r>
        <w:rPr>
          <w:spacing w:val="16"/>
          <w:sz w:val="27"/>
        </w:rPr>
        <w:t xml:space="preserve"> </w:t>
      </w:r>
      <w:r>
        <w:rPr>
          <w:sz w:val="27"/>
        </w:rPr>
        <w:t>симметричных</w:t>
      </w:r>
      <w:r>
        <w:rPr>
          <w:spacing w:val="16"/>
          <w:sz w:val="27"/>
        </w:rPr>
        <w:t xml:space="preserve"> </w:t>
      </w:r>
      <w:r>
        <w:rPr>
          <w:sz w:val="27"/>
        </w:rPr>
        <w:t>матриц</w:t>
      </w:r>
      <w:r>
        <w:rPr>
          <w:spacing w:val="16"/>
          <w:sz w:val="27"/>
        </w:rPr>
        <w:t xml:space="preserve"> </w:t>
      </w:r>
      <w:r>
        <w:rPr>
          <w:sz w:val="27"/>
        </w:rPr>
        <w:t>—</w:t>
      </w:r>
      <w:r>
        <w:rPr>
          <w:spacing w:val="16"/>
          <w:sz w:val="27"/>
        </w:rPr>
        <w:t xml:space="preserve"> </w:t>
      </w:r>
      <w:r>
        <w:rPr>
          <w:spacing w:val="-10"/>
          <w:sz w:val="27"/>
        </w:rPr>
        <w:t>6</w:t>
      </w:r>
    </w:p>
    <w:p w14:paraId="43CB9D5D" w14:textId="77777777" w:rsidR="002D3126" w:rsidRDefault="002D3126">
      <w:pPr>
        <w:pStyle w:val="a4"/>
        <w:spacing w:before="44"/>
      </w:pPr>
    </w:p>
    <w:p w14:paraId="7560C9DB" w14:textId="77777777" w:rsidR="002D3126" w:rsidRDefault="00593969">
      <w:pPr>
        <w:pStyle w:val="a6"/>
        <w:numPr>
          <w:ilvl w:val="0"/>
          <w:numId w:val="1"/>
        </w:numPr>
        <w:tabs>
          <w:tab w:val="left" w:pos="999"/>
        </w:tabs>
        <w:ind w:left="999" w:hanging="359"/>
        <w:rPr>
          <w:sz w:val="27"/>
        </w:rPr>
      </w:pPr>
      <w:r>
        <w:rPr>
          <w:b/>
          <w:sz w:val="27"/>
        </w:rPr>
        <w:t>Тестирование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методов</w:t>
      </w:r>
      <w:r>
        <w:rPr>
          <w:b/>
          <w:spacing w:val="27"/>
          <w:sz w:val="27"/>
        </w:rPr>
        <w:t xml:space="preserve"> </w:t>
      </w:r>
      <w:r>
        <w:rPr>
          <w:sz w:val="27"/>
        </w:rPr>
        <w:t>—</w:t>
      </w:r>
      <w:r>
        <w:rPr>
          <w:spacing w:val="18"/>
          <w:sz w:val="27"/>
        </w:rPr>
        <w:t xml:space="preserve"> </w:t>
      </w:r>
      <w:r>
        <w:rPr>
          <w:spacing w:val="-10"/>
          <w:sz w:val="27"/>
        </w:rPr>
        <w:t>7</w:t>
      </w:r>
    </w:p>
    <w:p w14:paraId="1D2CC4EE" w14:textId="77777777" w:rsidR="002D3126" w:rsidRDefault="002D3126">
      <w:pPr>
        <w:pStyle w:val="a4"/>
        <w:spacing w:before="52"/>
      </w:pPr>
    </w:p>
    <w:p w14:paraId="598BA75D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5"/>
          <w:sz w:val="27"/>
        </w:rPr>
        <w:t xml:space="preserve"> </w:t>
      </w:r>
      <w:r>
        <w:rPr>
          <w:sz w:val="27"/>
        </w:rPr>
        <w:t>Гаусса</w:t>
      </w:r>
      <w:r>
        <w:rPr>
          <w:spacing w:val="14"/>
          <w:sz w:val="27"/>
        </w:rPr>
        <w:t xml:space="preserve"> </w:t>
      </w:r>
      <w:r>
        <w:rPr>
          <w:sz w:val="27"/>
        </w:rPr>
        <w:t>с</w:t>
      </w:r>
      <w:r>
        <w:rPr>
          <w:spacing w:val="15"/>
          <w:sz w:val="27"/>
        </w:rPr>
        <w:t xml:space="preserve"> </w:t>
      </w:r>
      <w:r>
        <w:rPr>
          <w:sz w:val="27"/>
        </w:rPr>
        <w:t>выбором</w:t>
      </w:r>
      <w:r>
        <w:rPr>
          <w:spacing w:val="14"/>
          <w:sz w:val="27"/>
        </w:rPr>
        <w:t xml:space="preserve"> </w:t>
      </w:r>
      <w:r>
        <w:rPr>
          <w:sz w:val="27"/>
        </w:rPr>
        <w:t>ведущего</w:t>
      </w:r>
      <w:r>
        <w:rPr>
          <w:spacing w:val="14"/>
          <w:sz w:val="27"/>
        </w:rPr>
        <w:t xml:space="preserve"> </w:t>
      </w:r>
      <w:r>
        <w:rPr>
          <w:sz w:val="27"/>
        </w:rPr>
        <w:t>элемента</w:t>
      </w:r>
      <w:r>
        <w:rPr>
          <w:spacing w:val="15"/>
          <w:sz w:val="27"/>
        </w:rPr>
        <w:t xml:space="preserve"> </w:t>
      </w:r>
      <w:r>
        <w:rPr>
          <w:sz w:val="27"/>
        </w:rPr>
        <w:t>—</w:t>
      </w:r>
      <w:r>
        <w:rPr>
          <w:spacing w:val="14"/>
          <w:sz w:val="27"/>
        </w:rPr>
        <w:t xml:space="preserve"> </w:t>
      </w:r>
      <w:r>
        <w:rPr>
          <w:spacing w:val="-10"/>
          <w:sz w:val="27"/>
        </w:rPr>
        <w:t>7</w:t>
      </w:r>
    </w:p>
    <w:p w14:paraId="5DA090DF" w14:textId="77777777" w:rsidR="002D3126" w:rsidRDefault="002D3126">
      <w:pPr>
        <w:pStyle w:val="a4"/>
        <w:spacing w:before="49"/>
      </w:pPr>
    </w:p>
    <w:p w14:paraId="73E29F0A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spacing w:before="1"/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5"/>
          <w:sz w:val="27"/>
        </w:rPr>
        <w:t xml:space="preserve"> </w:t>
      </w:r>
      <w:proofErr w:type="spellStart"/>
      <w:r>
        <w:rPr>
          <w:sz w:val="27"/>
        </w:rPr>
        <w:t>Халецкого</w:t>
      </w:r>
      <w:proofErr w:type="spellEnd"/>
      <w:r>
        <w:rPr>
          <w:spacing w:val="14"/>
          <w:sz w:val="27"/>
        </w:rPr>
        <w:t xml:space="preserve"> </w:t>
      </w:r>
      <w:r>
        <w:rPr>
          <w:sz w:val="27"/>
        </w:rPr>
        <w:t>для</w:t>
      </w:r>
      <w:r>
        <w:rPr>
          <w:spacing w:val="14"/>
          <w:sz w:val="27"/>
        </w:rPr>
        <w:t xml:space="preserve"> </w:t>
      </w:r>
      <w:r>
        <w:rPr>
          <w:sz w:val="27"/>
        </w:rPr>
        <w:t>ленточных</w:t>
      </w:r>
      <w:r>
        <w:rPr>
          <w:spacing w:val="16"/>
          <w:sz w:val="27"/>
        </w:rPr>
        <w:t xml:space="preserve"> </w:t>
      </w:r>
      <w:r>
        <w:rPr>
          <w:sz w:val="27"/>
        </w:rPr>
        <w:t>матриц</w:t>
      </w:r>
      <w:r>
        <w:rPr>
          <w:spacing w:val="14"/>
          <w:sz w:val="27"/>
        </w:rPr>
        <w:t xml:space="preserve"> </w:t>
      </w:r>
      <w:r>
        <w:rPr>
          <w:sz w:val="27"/>
        </w:rPr>
        <w:t>—</w:t>
      </w:r>
      <w:r>
        <w:rPr>
          <w:spacing w:val="14"/>
          <w:sz w:val="27"/>
        </w:rPr>
        <w:t xml:space="preserve"> </w:t>
      </w:r>
      <w:r>
        <w:rPr>
          <w:spacing w:val="-10"/>
          <w:sz w:val="27"/>
        </w:rPr>
        <w:t>8</w:t>
      </w:r>
    </w:p>
    <w:p w14:paraId="57FC2F47" w14:textId="77777777" w:rsidR="002D3126" w:rsidRDefault="002D3126">
      <w:pPr>
        <w:pStyle w:val="a4"/>
        <w:spacing w:before="45"/>
      </w:pPr>
    </w:p>
    <w:p w14:paraId="00AE9F52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7"/>
          <w:sz w:val="27"/>
        </w:rPr>
        <w:t xml:space="preserve"> </w:t>
      </w:r>
      <w:r>
        <w:rPr>
          <w:sz w:val="27"/>
        </w:rPr>
        <w:t>квадратного</w:t>
      </w:r>
      <w:r>
        <w:rPr>
          <w:spacing w:val="16"/>
          <w:sz w:val="27"/>
        </w:rPr>
        <w:t xml:space="preserve"> </w:t>
      </w:r>
      <w:r>
        <w:rPr>
          <w:sz w:val="27"/>
        </w:rPr>
        <w:t>корня</w:t>
      </w:r>
      <w:r>
        <w:rPr>
          <w:spacing w:val="16"/>
          <w:sz w:val="27"/>
        </w:rPr>
        <w:t xml:space="preserve"> </w:t>
      </w:r>
      <w:r>
        <w:rPr>
          <w:sz w:val="27"/>
        </w:rPr>
        <w:t>для</w:t>
      </w:r>
      <w:r>
        <w:rPr>
          <w:spacing w:val="16"/>
          <w:sz w:val="27"/>
        </w:rPr>
        <w:t xml:space="preserve"> </w:t>
      </w:r>
      <w:r>
        <w:rPr>
          <w:sz w:val="27"/>
        </w:rPr>
        <w:t>симметричных</w:t>
      </w:r>
      <w:r>
        <w:rPr>
          <w:spacing w:val="16"/>
          <w:sz w:val="27"/>
        </w:rPr>
        <w:t xml:space="preserve"> </w:t>
      </w:r>
      <w:r>
        <w:rPr>
          <w:sz w:val="27"/>
        </w:rPr>
        <w:t>матриц</w:t>
      </w:r>
      <w:r>
        <w:rPr>
          <w:spacing w:val="16"/>
          <w:sz w:val="27"/>
        </w:rPr>
        <w:t xml:space="preserve"> </w:t>
      </w:r>
      <w:r>
        <w:rPr>
          <w:sz w:val="27"/>
        </w:rPr>
        <w:t>—</w:t>
      </w:r>
      <w:r>
        <w:rPr>
          <w:spacing w:val="16"/>
          <w:sz w:val="27"/>
        </w:rPr>
        <w:t xml:space="preserve"> </w:t>
      </w:r>
      <w:r>
        <w:rPr>
          <w:spacing w:val="-10"/>
          <w:sz w:val="27"/>
        </w:rPr>
        <w:t>9</w:t>
      </w:r>
    </w:p>
    <w:p w14:paraId="4622CF2D" w14:textId="77777777" w:rsidR="002D3126" w:rsidRDefault="002D3126">
      <w:pPr>
        <w:pStyle w:val="a4"/>
        <w:spacing w:before="48"/>
      </w:pPr>
    </w:p>
    <w:p w14:paraId="4072C8A4" w14:textId="77777777" w:rsidR="002D3126" w:rsidRDefault="00593969">
      <w:pPr>
        <w:pStyle w:val="a6"/>
        <w:numPr>
          <w:ilvl w:val="0"/>
          <w:numId w:val="1"/>
        </w:numPr>
        <w:tabs>
          <w:tab w:val="left" w:pos="999"/>
        </w:tabs>
        <w:ind w:left="999" w:hanging="359"/>
        <w:rPr>
          <w:sz w:val="27"/>
        </w:rPr>
      </w:pPr>
      <w:r>
        <w:rPr>
          <w:b/>
          <w:sz w:val="27"/>
        </w:rPr>
        <w:t>Методика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вычислительного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эксперимента</w:t>
      </w:r>
      <w:r>
        <w:rPr>
          <w:b/>
          <w:spacing w:val="41"/>
          <w:sz w:val="27"/>
        </w:rPr>
        <w:t xml:space="preserve"> </w:t>
      </w:r>
      <w:r>
        <w:rPr>
          <w:sz w:val="27"/>
        </w:rPr>
        <w:t>—</w:t>
      </w:r>
      <w:r>
        <w:rPr>
          <w:spacing w:val="24"/>
          <w:sz w:val="27"/>
        </w:rPr>
        <w:t xml:space="preserve"> </w:t>
      </w:r>
      <w:r>
        <w:rPr>
          <w:spacing w:val="-5"/>
          <w:sz w:val="27"/>
        </w:rPr>
        <w:t>10</w:t>
      </w:r>
    </w:p>
    <w:p w14:paraId="0E8811F9" w14:textId="77777777" w:rsidR="002D3126" w:rsidRDefault="002D3126">
      <w:pPr>
        <w:pStyle w:val="a4"/>
        <w:spacing w:before="47"/>
      </w:pPr>
    </w:p>
    <w:p w14:paraId="1526417F" w14:textId="77777777" w:rsidR="002D3126" w:rsidRDefault="00593969">
      <w:pPr>
        <w:pStyle w:val="a6"/>
        <w:numPr>
          <w:ilvl w:val="0"/>
          <w:numId w:val="1"/>
        </w:numPr>
        <w:tabs>
          <w:tab w:val="left" w:pos="999"/>
        </w:tabs>
        <w:ind w:left="999" w:hanging="359"/>
        <w:rPr>
          <w:sz w:val="27"/>
        </w:rPr>
      </w:pPr>
      <w:r>
        <w:rPr>
          <w:b/>
          <w:sz w:val="27"/>
        </w:rPr>
        <w:t>Результаты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вычислительного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эксперимента</w:t>
      </w:r>
      <w:r>
        <w:rPr>
          <w:b/>
          <w:spacing w:val="43"/>
          <w:sz w:val="27"/>
        </w:rPr>
        <w:t xml:space="preserve"> </w:t>
      </w:r>
      <w:r>
        <w:rPr>
          <w:sz w:val="27"/>
        </w:rPr>
        <w:t>—</w:t>
      </w:r>
      <w:r>
        <w:rPr>
          <w:spacing w:val="23"/>
          <w:sz w:val="27"/>
        </w:rPr>
        <w:t xml:space="preserve"> </w:t>
      </w:r>
      <w:r>
        <w:rPr>
          <w:spacing w:val="-5"/>
          <w:sz w:val="27"/>
        </w:rPr>
        <w:t>10</w:t>
      </w:r>
    </w:p>
    <w:p w14:paraId="77AB55E9" w14:textId="77777777" w:rsidR="002D3126" w:rsidRDefault="002D3126">
      <w:pPr>
        <w:pStyle w:val="a4"/>
        <w:spacing w:before="52"/>
      </w:pPr>
    </w:p>
    <w:p w14:paraId="030BD55E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2"/>
          <w:sz w:val="27"/>
        </w:rPr>
        <w:t xml:space="preserve"> </w:t>
      </w:r>
      <w:r>
        <w:rPr>
          <w:sz w:val="27"/>
        </w:rPr>
        <w:t>Гаусса</w:t>
      </w:r>
      <w:r>
        <w:rPr>
          <w:spacing w:val="12"/>
          <w:sz w:val="27"/>
        </w:rPr>
        <w:t xml:space="preserve"> </w:t>
      </w:r>
      <w:r>
        <w:rPr>
          <w:sz w:val="27"/>
        </w:rPr>
        <w:t>—</w:t>
      </w:r>
      <w:r>
        <w:rPr>
          <w:spacing w:val="11"/>
          <w:sz w:val="27"/>
        </w:rPr>
        <w:t xml:space="preserve"> </w:t>
      </w:r>
      <w:r>
        <w:rPr>
          <w:spacing w:val="-5"/>
          <w:sz w:val="27"/>
        </w:rPr>
        <w:t>10</w:t>
      </w:r>
    </w:p>
    <w:p w14:paraId="7805253A" w14:textId="77777777" w:rsidR="002D3126" w:rsidRDefault="002D3126">
      <w:pPr>
        <w:pStyle w:val="a4"/>
        <w:spacing w:before="44"/>
      </w:pPr>
    </w:p>
    <w:p w14:paraId="7872171C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2"/>
          <w:sz w:val="27"/>
        </w:rPr>
        <w:t xml:space="preserve"> </w:t>
      </w:r>
      <w:proofErr w:type="spellStart"/>
      <w:r>
        <w:rPr>
          <w:sz w:val="27"/>
        </w:rPr>
        <w:t>Халецкого</w:t>
      </w:r>
      <w:proofErr w:type="spellEnd"/>
      <w:r>
        <w:rPr>
          <w:spacing w:val="11"/>
          <w:sz w:val="27"/>
        </w:rPr>
        <w:t xml:space="preserve"> </w:t>
      </w:r>
      <w:r>
        <w:rPr>
          <w:sz w:val="27"/>
        </w:rPr>
        <w:t>(L/N</w:t>
      </w:r>
      <w:r>
        <w:rPr>
          <w:spacing w:val="11"/>
          <w:sz w:val="27"/>
        </w:rPr>
        <w:t xml:space="preserve"> </w:t>
      </w:r>
      <w:r>
        <w:rPr>
          <w:sz w:val="27"/>
        </w:rPr>
        <w:t>=</w:t>
      </w:r>
      <w:r>
        <w:rPr>
          <w:spacing w:val="11"/>
          <w:sz w:val="27"/>
        </w:rPr>
        <w:t xml:space="preserve"> </w:t>
      </w:r>
      <w:r>
        <w:rPr>
          <w:sz w:val="27"/>
        </w:rPr>
        <w:t>1/10)</w:t>
      </w:r>
      <w:r>
        <w:rPr>
          <w:spacing w:val="11"/>
          <w:sz w:val="27"/>
        </w:rPr>
        <w:t xml:space="preserve"> </w:t>
      </w:r>
      <w:r>
        <w:rPr>
          <w:sz w:val="27"/>
        </w:rPr>
        <w:t>—</w:t>
      </w:r>
      <w:r>
        <w:rPr>
          <w:spacing w:val="12"/>
          <w:sz w:val="27"/>
        </w:rPr>
        <w:t xml:space="preserve"> </w:t>
      </w:r>
      <w:r>
        <w:rPr>
          <w:spacing w:val="-5"/>
          <w:sz w:val="27"/>
        </w:rPr>
        <w:t>10</w:t>
      </w:r>
    </w:p>
    <w:p w14:paraId="4BED7373" w14:textId="77777777" w:rsidR="002D3126" w:rsidRDefault="002D3126">
      <w:pPr>
        <w:pStyle w:val="a4"/>
        <w:spacing w:before="50"/>
      </w:pPr>
    </w:p>
    <w:p w14:paraId="6F72DA5E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2"/>
          <w:sz w:val="27"/>
        </w:rPr>
        <w:t xml:space="preserve"> </w:t>
      </w:r>
      <w:proofErr w:type="spellStart"/>
      <w:r>
        <w:rPr>
          <w:sz w:val="27"/>
        </w:rPr>
        <w:t>Халецкого</w:t>
      </w:r>
      <w:proofErr w:type="spellEnd"/>
      <w:r>
        <w:rPr>
          <w:spacing w:val="11"/>
          <w:sz w:val="27"/>
        </w:rPr>
        <w:t xml:space="preserve"> </w:t>
      </w:r>
      <w:r>
        <w:rPr>
          <w:sz w:val="27"/>
        </w:rPr>
        <w:t>(L/N</w:t>
      </w:r>
      <w:r>
        <w:rPr>
          <w:spacing w:val="11"/>
          <w:sz w:val="27"/>
        </w:rPr>
        <w:t xml:space="preserve"> </w:t>
      </w:r>
      <w:r>
        <w:rPr>
          <w:sz w:val="27"/>
        </w:rPr>
        <w:t>=</w:t>
      </w:r>
      <w:r>
        <w:rPr>
          <w:spacing w:val="11"/>
          <w:sz w:val="27"/>
        </w:rPr>
        <w:t xml:space="preserve"> </w:t>
      </w:r>
      <w:r>
        <w:rPr>
          <w:sz w:val="27"/>
        </w:rPr>
        <w:t>4/10)</w:t>
      </w:r>
      <w:r>
        <w:rPr>
          <w:spacing w:val="11"/>
          <w:sz w:val="27"/>
        </w:rPr>
        <w:t xml:space="preserve"> </w:t>
      </w:r>
      <w:r>
        <w:rPr>
          <w:sz w:val="27"/>
        </w:rPr>
        <w:t>—</w:t>
      </w:r>
      <w:r>
        <w:rPr>
          <w:spacing w:val="12"/>
          <w:sz w:val="27"/>
        </w:rPr>
        <w:t xml:space="preserve"> </w:t>
      </w:r>
      <w:r>
        <w:rPr>
          <w:spacing w:val="-5"/>
          <w:sz w:val="27"/>
        </w:rPr>
        <w:t>11</w:t>
      </w:r>
    </w:p>
    <w:p w14:paraId="24302EF4" w14:textId="77777777" w:rsidR="002D3126" w:rsidRDefault="002D3126">
      <w:pPr>
        <w:pStyle w:val="a4"/>
        <w:spacing w:before="50"/>
      </w:pPr>
    </w:p>
    <w:p w14:paraId="67860235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2"/>
          <w:sz w:val="27"/>
        </w:rPr>
        <w:t xml:space="preserve"> </w:t>
      </w:r>
      <w:proofErr w:type="spellStart"/>
      <w:r>
        <w:rPr>
          <w:sz w:val="27"/>
        </w:rPr>
        <w:t>Халецкого</w:t>
      </w:r>
      <w:proofErr w:type="spellEnd"/>
      <w:r>
        <w:rPr>
          <w:spacing w:val="11"/>
          <w:sz w:val="27"/>
        </w:rPr>
        <w:t xml:space="preserve"> </w:t>
      </w:r>
      <w:r>
        <w:rPr>
          <w:sz w:val="27"/>
        </w:rPr>
        <w:t>(L/N</w:t>
      </w:r>
      <w:r>
        <w:rPr>
          <w:spacing w:val="11"/>
          <w:sz w:val="27"/>
        </w:rPr>
        <w:t xml:space="preserve"> </w:t>
      </w:r>
      <w:r>
        <w:rPr>
          <w:sz w:val="27"/>
        </w:rPr>
        <w:t>=</w:t>
      </w:r>
      <w:r>
        <w:rPr>
          <w:spacing w:val="11"/>
          <w:sz w:val="27"/>
        </w:rPr>
        <w:t xml:space="preserve"> </w:t>
      </w:r>
      <w:r>
        <w:rPr>
          <w:sz w:val="27"/>
        </w:rPr>
        <w:t>8/10)</w:t>
      </w:r>
      <w:r>
        <w:rPr>
          <w:spacing w:val="11"/>
          <w:sz w:val="27"/>
        </w:rPr>
        <w:t xml:space="preserve"> </w:t>
      </w:r>
      <w:r>
        <w:rPr>
          <w:sz w:val="27"/>
        </w:rPr>
        <w:t>—</w:t>
      </w:r>
      <w:r>
        <w:rPr>
          <w:spacing w:val="12"/>
          <w:sz w:val="27"/>
        </w:rPr>
        <w:t xml:space="preserve"> </w:t>
      </w:r>
      <w:r>
        <w:rPr>
          <w:spacing w:val="-5"/>
          <w:sz w:val="27"/>
        </w:rPr>
        <w:t>11</w:t>
      </w:r>
    </w:p>
    <w:p w14:paraId="1B0F949B" w14:textId="77777777" w:rsidR="002D3126" w:rsidRDefault="002D3126">
      <w:pPr>
        <w:pStyle w:val="a4"/>
        <w:spacing w:before="44"/>
      </w:pPr>
    </w:p>
    <w:p w14:paraId="3FC4C09F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spacing w:before="1"/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7"/>
          <w:sz w:val="27"/>
        </w:rPr>
        <w:t xml:space="preserve"> </w:t>
      </w:r>
      <w:r>
        <w:rPr>
          <w:sz w:val="27"/>
        </w:rPr>
        <w:t>STDS</w:t>
      </w:r>
      <w:r>
        <w:rPr>
          <w:spacing w:val="16"/>
          <w:sz w:val="27"/>
        </w:rPr>
        <w:t xml:space="preserve"> </w:t>
      </w:r>
      <w:r>
        <w:rPr>
          <w:sz w:val="27"/>
        </w:rPr>
        <w:t>(симметричные</w:t>
      </w:r>
      <w:r>
        <w:rPr>
          <w:spacing w:val="17"/>
          <w:sz w:val="27"/>
        </w:rPr>
        <w:t xml:space="preserve"> </w:t>
      </w:r>
      <w:r>
        <w:rPr>
          <w:sz w:val="27"/>
        </w:rPr>
        <w:t>матрицы)</w:t>
      </w:r>
      <w:r>
        <w:rPr>
          <w:spacing w:val="16"/>
          <w:sz w:val="27"/>
        </w:rPr>
        <w:t xml:space="preserve"> </w:t>
      </w:r>
      <w:r>
        <w:rPr>
          <w:sz w:val="27"/>
        </w:rPr>
        <w:t>—</w:t>
      </w:r>
      <w:r>
        <w:rPr>
          <w:spacing w:val="16"/>
          <w:sz w:val="27"/>
        </w:rPr>
        <w:t xml:space="preserve"> </w:t>
      </w:r>
      <w:r>
        <w:rPr>
          <w:spacing w:val="-5"/>
          <w:sz w:val="27"/>
        </w:rPr>
        <w:t>11</w:t>
      </w:r>
    </w:p>
    <w:p w14:paraId="7A1E6415" w14:textId="77777777" w:rsidR="002D3126" w:rsidRDefault="002D3126">
      <w:pPr>
        <w:pStyle w:val="a4"/>
        <w:spacing w:before="48"/>
      </w:pPr>
    </w:p>
    <w:p w14:paraId="7AF26F0A" w14:textId="77777777" w:rsidR="002D3126" w:rsidRDefault="00593969">
      <w:pPr>
        <w:pStyle w:val="a6"/>
        <w:numPr>
          <w:ilvl w:val="0"/>
          <w:numId w:val="1"/>
        </w:numPr>
        <w:tabs>
          <w:tab w:val="left" w:pos="999"/>
        </w:tabs>
        <w:ind w:left="999" w:hanging="359"/>
        <w:rPr>
          <w:sz w:val="27"/>
        </w:rPr>
      </w:pPr>
      <w:r>
        <w:rPr>
          <w:b/>
          <w:sz w:val="27"/>
        </w:rPr>
        <w:t>Анализ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полученных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результатов</w:t>
      </w:r>
      <w:r>
        <w:rPr>
          <w:b/>
          <w:spacing w:val="30"/>
          <w:sz w:val="27"/>
        </w:rPr>
        <w:t xml:space="preserve"> </w:t>
      </w:r>
      <w:r>
        <w:rPr>
          <w:sz w:val="27"/>
        </w:rPr>
        <w:t>—</w:t>
      </w:r>
      <w:r>
        <w:rPr>
          <w:spacing w:val="20"/>
          <w:sz w:val="27"/>
        </w:rPr>
        <w:t xml:space="preserve"> </w:t>
      </w:r>
      <w:r>
        <w:rPr>
          <w:spacing w:val="-5"/>
          <w:sz w:val="27"/>
        </w:rPr>
        <w:t>11</w:t>
      </w:r>
    </w:p>
    <w:p w14:paraId="419AC4C0" w14:textId="77777777" w:rsidR="002D3126" w:rsidRDefault="002D3126">
      <w:pPr>
        <w:pStyle w:val="a4"/>
        <w:spacing w:before="48"/>
      </w:pPr>
    </w:p>
    <w:p w14:paraId="697AC5CD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2"/>
          <w:sz w:val="27"/>
        </w:rPr>
        <w:t xml:space="preserve"> </w:t>
      </w:r>
      <w:r>
        <w:rPr>
          <w:sz w:val="27"/>
        </w:rPr>
        <w:t>Гаусса</w:t>
      </w:r>
      <w:r>
        <w:rPr>
          <w:spacing w:val="12"/>
          <w:sz w:val="27"/>
        </w:rPr>
        <w:t xml:space="preserve"> </w:t>
      </w:r>
      <w:r>
        <w:rPr>
          <w:sz w:val="27"/>
        </w:rPr>
        <w:t>—</w:t>
      </w:r>
      <w:r>
        <w:rPr>
          <w:spacing w:val="11"/>
          <w:sz w:val="27"/>
        </w:rPr>
        <w:t xml:space="preserve"> </w:t>
      </w:r>
      <w:r>
        <w:rPr>
          <w:spacing w:val="-5"/>
          <w:sz w:val="27"/>
        </w:rPr>
        <w:t>11</w:t>
      </w:r>
    </w:p>
    <w:p w14:paraId="26033153" w14:textId="77777777" w:rsidR="002D3126" w:rsidRDefault="002D3126">
      <w:pPr>
        <w:pStyle w:val="a4"/>
        <w:spacing w:before="49"/>
      </w:pPr>
    </w:p>
    <w:p w14:paraId="63880D8C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spacing w:before="1"/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4"/>
          <w:sz w:val="27"/>
        </w:rPr>
        <w:t xml:space="preserve"> </w:t>
      </w:r>
      <w:proofErr w:type="spellStart"/>
      <w:r>
        <w:rPr>
          <w:sz w:val="27"/>
        </w:rPr>
        <w:t>Халецкого</w:t>
      </w:r>
      <w:proofErr w:type="spellEnd"/>
      <w:r>
        <w:rPr>
          <w:spacing w:val="14"/>
          <w:sz w:val="27"/>
        </w:rPr>
        <w:t xml:space="preserve"> </w:t>
      </w:r>
      <w:r>
        <w:rPr>
          <w:sz w:val="27"/>
        </w:rPr>
        <w:t>—</w:t>
      </w:r>
      <w:r>
        <w:rPr>
          <w:spacing w:val="13"/>
          <w:sz w:val="27"/>
        </w:rPr>
        <w:t xml:space="preserve"> </w:t>
      </w:r>
      <w:r>
        <w:rPr>
          <w:spacing w:val="-5"/>
          <w:sz w:val="27"/>
        </w:rPr>
        <w:t>12</w:t>
      </w:r>
    </w:p>
    <w:p w14:paraId="757CB03D" w14:textId="77777777" w:rsidR="002D3126" w:rsidRDefault="002D3126">
      <w:pPr>
        <w:pStyle w:val="a4"/>
        <w:spacing w:before="49"/>
      </w:pPr>
    </w:p>
    <w:p w14:paraId="4B820214" w14:textId="77777777" w:rsidR="002D3126" w:rsidRDefault="00593969">
      <w:pPr>
        <w:pStyle w:val="a6"/>
        <w:numPr>
          <w:ilvl w:val="1"/>
          <w:numId w:val="1"/>
        </w:numPr>
        <w:tabs>
          <w:tab w:val="left" w:pos="1720"/>
        </w:tabs>
        <w:ind w:left="1720" w:hanging="359"/>
        <w:rPr>
          <w:sz w:val="27"/>
        </w:rPr>
      </w:pPr>
      <w:r>
        <w:rPr>
          <w:sz w:val="27"/>
        </w:rPr>
        <w:t>Метод</w:t>
      </w:r>
      <w:r>
        <w:rPr>
          <w:spacing w:val="16"/>
          <w:sz w:val="27"/>
        </w:rPr>
        <w:t xml:space="preserve"> </w:t>
      </w:r>
      <w:r>
        <w:rPr>
          <w:sz w:val="27"/>
        </w:rPr>
        <w:t>квадратного</w:t>
      </w:r>
      <w:r>
        <w:rPr>
          <w:spacing w:val="15"/>
          <w:sz w:val="27"/>
        </w:rPr>
        <w:t xml:space="preserve"> </w:t>
      </w:r>
      <w:r>
        <w:rPr>
          <w:sz w:val="27"/>
        </w:rPr>
        <w:t>корня</w:t>
      </w:r>
      <w:r>
        <w:rPr>
          <w:spacing w:val="15"/>
          <w:sz w:val="27"/>
        </w:rPr>
        <w:t xml:space="preserve"> </w:t>
      </w:r>
      <w:r>
        <w:rPr>
          <w:sz w:val="27"/>
        </w:rPr>
        <w:t>(STDS)</w:t>
      </w:r>
      <w:r>
        <w:rPr>
          <w:spacing w:val="14"/>
          <w:sz w:val="27"/>
        </w:rPr>
        <w:t xml:space="preserve"> </w:t>
      </w:r>
      <w:r>
        <w:rPr>
          <w:sz w:val="27"/>
        </w:rPr>
        <w:t>—</w:t>
      </w:r>
      <w:r>
        <w:rPr>
          <w:spacing w:val="15"/>
          <w:sz w:val="27"/>
        </w:rPr>
        <w:t xml:space="preserve"> </w:t>
      </w:r>
      <w:r>
        <w:rPr>
          <w:spacing w:val="-5"/>
          <w:sz w:val="27"/>
        </w:rPr>
        <w:t>12</w:t>
      </w:r>
    </w:p>
    <w:p w14:paraId="5596A516" w14:textId="77777777" w:rsidR="002D3126" w:rsidRDefault="002D3126">
      <w:pPr>
        <w:pStyle w:val="a4"/>
        <w:spacing w:before="44"/>
      </w:pPr>
    </w:p>
    <w:p w14:paraId="0F482572" w14:textId="77777777" w:rsidR="002D3126" w:rsidRDefault="00593969">
      <w:pPr>
        <w:pStyle w:val="a6"/>
        <w:numPr>
          <w:ilvl w:val="0"/>
          <w:numId w:val="1"/>
        </w:numPr>
        <w:tabs>
          <w:tab w:val="left" w:pos="999"/>
        </w:tabs>
        <w:ind w:left="999" w:hanging="359"/>
        <w:rPr>
          <w:sz w:val="27"/>
        </w:rPr>
      </w:pPr>
      <w:r>
        <w:rPr>
          <w:b/>
          <w:sz w:val="27"/>
        </w:rPr>
        <w:t>Вывод</w:t>
      </w:r>
      <w:r>
        <w:rPr>
          <w:b/>
          <w:spacing w:val="12"/>
          <w:sz w:val="27"/>
        </w:rPr>
        <w:t xml:space="preserve"> </w:t>
      </w:r>
      <w:r>
        <w:rPr>
          <w:sz w:val="27"/>
        </w:rPr>
        <w:t>—</w:t>
      </w:r>
      <w:r>
        <w:rPr>
          <w:spacing w:val="10"/>
          <w:sz w:val="27"/>
        </w:rPr>
        <w:t xml:space="preserve"> </w:t>
      </w:r>
      <w:r>
        <w:rPr>
          <w:spacing w:val="-5"/>
          <w:sz w:val="27"/>
        </w:rPr>
        <w:t>13</w:t>
      </w:r>
    </w:p>
    <w:p w14:paraId="5DD141D5" w14:textId="77777777" w:rsidR="002D3126" w:rsidRDefault="002D3126">
      <w:pPr>
        <w:pStyle w:val="a6"/>
        <w:rPr>
          <w:sz w:val="27"/>
        </w:rPr>
        <w:sectPr w:rsidR="002D3126">
          <w:footerReference w:type="default" r:id="rId8"/>
          <w:pgSz w:w="11920" w:h="16850"/>
          <w:pgMar w:top="680" w:right="566" w:bottom="920" w:left="425" w:header="0" w:footer="722" w:gutter="0"/>
          <w:pgNumType w:start="2"/>
          <w:cols w:space="720"/>
        </w:sectPr>
      </w:pPr>
    </w:p>
    <w:p w14:paraId="3FD763CB" w14:textId="77777777" w:rsidR="002D3126" w:rsidRDefault="00593969">
      <w:pPr>
        <w:spacing w:before="78"/>
        <w:ind w:left="280"/>
        <w:rPr>
          <w:b/>
          <w:sz w:val="27"/>
        </w:rPr>
      </w:pPr>
      <w:bookmarkStart w:id="2" w:name="Страница_3"/>
      <w:bookmarkEnd w:id="2"/>
      <w:r>
        <w:rPr>
          <w:b/>
          <w:sz w:val="27"/>
        </w:rPr>
        <w:lastRenderedPageBreak/>
        <w:t>Постановка</w:t>
      </w:r>
      <w:r>
        <w:rPr>
          <w:b/>
          <w:spacing w:val="31"/>
          <w:sz w:val="27"/>
        </w:rPr>
        <w:t xml:space="preserve"> </w:t>
      </w:r>
      <w:r>
        <w:rPr>
          <w:b/>
          <w:spacing w:val="-2"/>
          <w:sz w:val="27"/>
        </w:rPr>
        <w:t>задачи</w:t>
      </w:r>
    </w:p>
    <w:p w14:paraId="451C2D4D" w14:textId="77777777" w:rsidR="002D3126" w:rsidRDefault="00593969">
      <w:pPr>
        <w:pStyle w:val="a4"/>
        <w:spacing w:before="189" w:line="249" w:lineRule="auto"/>
        <w:ind w:left="280" w:right="938"/>
      </w:pPr>
      <w:r>
        <w:t>Разработать и исследовать программные реализации трёх точных методов решения</w:t>
      </w:r>
      <w:r>
        <w:rPr>
          <w:spacing w:val="40"/>
        </w:rPr>
        <w:t xml:space="preserve"> </w:t>
      </w:r>
      <w:r>
        <w:t xml:space="preserve">систем линейных </w:t>
      </w:r>
      <w:r>
        <w:t>алгебраических уравнений (СЛАУ):</w:t>
      </w:r>
    </w:p>
    <w:p w14:paraId="6502B28B" w14:textId="77777777" w:rsidR="002D3126" w:rsidRDefault="00593969">
      <w:pPr>
        <w:pStyle w:val="a4"/>
        <w:spacing w:before="181" w:line="249" w:lineRule="auto"/>
        <w:ind w:left="280" w:right="938"/>
      </w:pPr>
      <w:r>
        <w:t>Метод Гаусса с выбором ведущего элемента — универсальный метод для произвольных квадратных матриц, основанный на приведении системы к верхнему</w:t>
      </w:r>
      <w:r>
        <w:rPr>
          <w:spacing w:val="40"/>
        </w:rPr>
        <w:t xml:space="preserve"> </w:t>
      </w:r>
      <w:r>
        <w:t>треугольному виду с последующим обратным ходом.</w:t>
      </w:r>
    </w:p>
    <w:p w14:paraId="33887AF4" w14:textId="77777777" w:rsidR="002D3126" w:rsidRDefault="00593969">
      <w:pPr>
        <w:pStyle w:val="a4"/>
        <w:spacing w:before="173" w:line="249" w:lineRule="auto"/>
        <w:ind w:left="280" w:right="702"/>
      </w:pPr>
      <w:r>
        <w:t xml:space="preserve">Метод </w:t>
      </w:r>
      <w:proofErr w:type="spellStart"/>
      <w:r>
        <w:t>Халецкого</w:t>
      </w:r>
      <w:proofErr w:type="spellEnd"/>
      <w:r>
        <w:t xml:space="preserve"> для ленточных ма</w:t>
      </w:r>
      <w:r>
        <w:t>триц — метод, использующий LU-разложение</w:t>
      </w:r>
      <w:r>
        <w:rPr>
          <w:spacing w:val="40"/>
        </w:rPr>
        <w:t xml:space="preserve"> </w:t>
      </w:r>
      <w:r>
        <w:t>для матриц ленточной структуры, что позволяет снизить вычислительные затраты и</w:t>
      </w:r>
      <w:r>
        <w:rPr>
          <w:spacing w:val="40"/>
        </w:rPr>
        <w:t xml:space="preserve"> </w:t>
      </w:r>
      <w:r>
        <w:t>объём памяти.</w:t>
      </w:r>
    </w:p>
    <w:p w14:paraId="15E1B12B" w14:textId="77777777" w:rsidR="002D3126" w:rsidRDefault="00593969">
      <w:pPr>
        <w:pStyle w:val="a4"/>
        <w:spacing w:before="179" w:line="249" w:lineRule="auto"/>
        <w:ind w:left="280" w:right="938"/>
      </w:pPr>
      <w:r>
        <w:t>Метод квадратного корня для симметричных матриц — метод, основанный на</w:t>
      </w:r>
      <w:r>
        <w:rPr>
          <w:spacing w:val="40"/>
        </w:rPr>
        <w:t xml:space="preserve"> </w:t>
      </w:r>
      <w:r>
        <w:t>разложении симметричной матрицы в виде A = S^T D S,</w:t>
      </w:r>
      <w:r>
        <w:t xml:space="preserve"> где S — верхняя треугольная матрица, D</w:t>
      </w:r>
      <w:r>
        <w:rPr>
          <w:spacing w:val="40"/>
        </w:rPr>
        <w:t xml:space="preserve"> </w:t>
      </w:r>
      <w:r>
        <w:t>— диагональная матрица</w:t>
      </w:r>
      <w:r>
        <w:rPr>
          <w:spacing w:val="40"/>
        </w:rPr>
        <w:t xml:space="preserve"> </w:t>
      </w:r>
      <w:r>
        <w:t>с элементами ±1.</w:t>
      </w:r>
    </w:p>
    <w:p w14:paraId="0E567FE3" w14:textId="77777777" w:rsidR="002D3126" w:rsidRDefault="00593969">
      <w:pPr>
        <w:spacing w:before="184"/>
        <w:ind w:left="280"/>
        <w:rPr>
          <w:b/>
          <w:sz w:val="27"/>
        </w:rPr>
      </w:pPr>
      <w:r>
        <w:rPr>
          <w:b/>
          <w:sz w:val="27"/>
        </w:rPr>
        <w:t>Цели</w:t>
      </w:r>
      <w:r>
        <w:rPr>
          <w:b/>
          <w:spacing w:val="12"/>
          <w:sz w:val="27"/>
        </w:rPr>
        <w:t xml:space="preserve"> </w:t>
      </w:r>
      <w:r>
        <w:rPr>
          <w:b/>
          <w:spacing w:val="-2"/>
          <w:sz w:val="27"/>
        </w:rPr>
        <w:t>исследования</w:t>
      </w:r>
    </w:p>
    <w:p w14:paraId="2774E2F6" w14:textId="77777777" w:rsidR="002D3126" w:rsidRDefault="00593969">
      <w:pPr>
        <w:pStyle w:val="a4"/>
        <w:spacing w:before="184" w:line="249" w:lineRule="auto"/>
        <w:ind w:left="280" w:right="938"/>
      </w:pPr>
      <w:r>
        <w:t xml:space="preserve">Провести тестирование на примерах с известными решениями для проверки </w:t>
      </w:r>
      <w:r>
        <w:rPr>
          <w:spacing w:val="-2"/>
        </w:rPr>
        <w:t>корректности.</w:t>
      </w:r>
    </w:p>
    <w:p w14:paraId="4A33B362" w14:textId="77777777" w:rsidR="002D3126" w:rsidRDefault="00593969">
      <w:pPr>
        <w:pStyle w:val="a4"/>
        <w:spacing w:before="180" w:line="249" w:lineRule="auto"/>
        <w:ind w:left="280" w:right="938"/>
      </w:pPr>
      <w:r>
        <w:t>Выполнить вычислительный эксперимент для анализа точности и устойчивости м</w:t>
      </w:r>
      <w:r>
        <w:t>етодов в зависимости от:</w:t>
      </w:r>
    </w:p>
    <w:p w14:paraId="3C75A366" w14:textId="77777777" w:rsidR="002D3126" w:rsidRDefault="00593969">
      <w:pPr>
        <w:pStyle w:val="a4"/>
        <w:spacing w:before="180"/>
        <w:ind w:left="280"/>
      </w:pPr>
      <w:r>
        <w:t>размерности</w:t>
      </w:r>
      <w:r>
        <w:rPr>
          <w:spacing w:val="22"/>
        </w:rPr>
        <w:t xml:space="preserve"> </w:t>
      </w:r>
      <w:r>
        <w:t>системы</w:t>
      </w:r>
      <w:r>
        <w:rPr>
          <w:spacing w:val="23"/>
        </w:rPr>
        <w:t xml:space="preserve"> </w:t>
      </w:r>
      <w:r>
        <w:rPr>
          <w:spacing w:val="-10"/>
        </w:rPr>
        <w:t>n</w:t>
      </w:r>
    </w:p>
    <w:p w14:paraId="080A5002" w14:textId="77777777" w:rsidR="002D3126" w:rsidRDefault="00593969">
      <w:pPr>
        <w:pStyle w:val="a4"/>
        <w:spacing w:before="189"/>
        <w:ind w:left="280"/>
      </w:pPr>
      <w:r>
        <w:t>диапазона</w:t>
      </w:r>
      <w:r>
        <w:rPr>
          <w:spacing w:val="19"/>
        </w:rPr>
        <w:t xml:space="preserve"> </w:t>
      </w:r>
      <w:r>
        <w:t>значений</w:t>
      </w:r>
      <w:r>
        <w:rPr>
          <w:spacing w:val="19"/>
        </w:rPr>
        <w:t xml:space="preserve"> </w:t>
      </w:r>
      <w:r>
        <w:t>элементов</w:t>
      </w:r>
      <w:r>
        <w:rPr>
          <w:spacing w:val="19"/>
        </w:rPr>
        <w:t xml:space="preserve"> </w:t>
      </w:r>
      <w:r>
        <w:rPr>
          <w:spacing w:val="-2"/>
        </w:rPr>
        <w:t>матрицы</w:t>
      </w:r>
    </w:p>
    <w:p w14:paraId="0EAC08F0" w14:textId="77777777" w:rsidR="002D3126" w:rsidRDefault="00593969">
      <w:pPr>
        <w:pStyle w:val="a4"/>
        <w:spacing w:before="194" w:line="386" w:lineRule="auto"/>
        <w:ind w:left="280" w:right="938"/>
      </w:pPr>
      <w:r>
        <w:t xml:space="preserve">для метода </w:t>
      </w:r>
      <w:proofErr w:type="spellStart"/>
      <w:r>
        <w:t>Халецкого</w:t>
      </w:r>
      <w:proofErr w:type="spellEnd"/>
      <w:r>
        <w:t xml:space="preserve"> — от отношения ширины ленты к размеру матрицы L/</w:t>
      </w:r>
      <w:proofErr w:type="gramStart"/>
      <w:r>
        <w:t>N</w:t>
      </w:r>
      <w:r>
        <w:rPr>
          <w:spacing w:val="40"/>
        </w:rPr>
        <w:t xml:space="preserve"> </w:t>
      </w:r>
      <w:r>
        <w:t>Сравнить</w:t>
      </w:r>
      <w:proofErr w:type="gramEnd"/>
      <w:r>
        <w:rPr>
          <w:spacing w:val="40"/>
        </w:rPr>
        <w:t xml:space="preserve"> </w:t>
      </w:r>
      <w:r>
        <w:t>методы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точности,</w:t>
      </w:r>
      <w:r>
        <w:rPr>
          <w:spacing w:val="40"/>
        </w:rPr>
        <w:t xml:space="preserve"> </w:t>
      </w:r>
      <w:r>
        <w:t>производительности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области</w:t>
      </w:r>
      <w:r>
        <w:rPr>
          <w:spacing w:val="40"/>
        </w:rPr>
        <w:t xml:space="preserve"> </w:t>
      </w:r>
      <w:r>
        <w:t>применения.</w:t>
      </w:r>
    </w:p>
    <w:p w14:paraId="78DF991B" w14:textId="77777777" w:rsidR="002D3126" w:rsidRDefault="00593969">
      <w:pPr>
        <w:pStyle w:val="a4"/>
        <w:spacing w:before="11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F013A1E" wp14:editId="4D1F723B">
                <wp:simplePos x="0" y="0"/>
                <wp:positionH relativeFrom="page">
                  <wp:posOffset>443230</wp:posOffset>
                </wp:positionH>
                <wp:positionV relativeFrom="paragraph">
                  <wp:posOffset>146685</wp:posOffset>
                </wp:positionV>
                <wp:extent cx="6499225" cy="3175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9225" cy="31750"/>
                          <a:chOff x="0" y="0"/>
                          <a:chExt cx="6499225" cy="317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679" y="4679"/>
                            <a:ext cx="64897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2225">
                                <a:moveTo>
                                  <a:pt x="0" y="0"/>
                                </a:moveTo>
                                <a:lnTo>
                                  <a:pt x="6489369" y="0"/>
                                </a:lnTo>
                                <a:lnTo>
                                  <a:pt x="6489369" y="21958"/>
                                </a:lnTo>
                                <a:lnTo>
                                  <a:pt x="0" y="21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679" y="6483"/>
                            <a:ext cx="648906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10">
                                <a:moveTo>
                                  <a:pt x="6489001" y="0"/>
                                </a:moveTo>
                                <a:lnTo>
                                  <a:pt x="323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2882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6489001" y="3238"/>
                                </a:lnTo>
                                <a:lnTo>
                                  <a:pt x="648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493325" y="6483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679" y="6483"/>
                            <a:ext cx="64922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9050">
                                <a:moveTo>
                                  <a:pt x="3238" y="2870"/>
                                </a:moveTo>
                                <a:lnTo>
                                  <a:pt x="0" y="2870"/>
                                </a:lnTo>
                                <a:lnTo>
                                  <a:pt x="0" y="18719"/>
                                </a:lnTo>
                                <a:lnTo>
                                  <a:pt x="3238" y="18719"/>
                                </a:lnTo>
                                <a:lnTo>
                                  <a:pt x="3238" y="2870"/>
                                </a:lnTo>
                                <a:close/>
                              </a:path>
                              <a:path w="6492240" h="19050">
                                <a:moveTo>
                                  <a:pt x="6491884" y="0"/>
                                </a:moveTo>
                                <a:lnTo>
                                  <a:pt x="6488646" y="0"/>
                                </a:lnTo>
                                <a:lnTo>
                                  <a:pt x="6488646" y="3238"/>
                                </a:lnTo>
                                <a:lnTo>
                                  <a:pt x="6491884" y="3238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493325" y="9353"/>
                            <a:ext cx="381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5875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9"/>
                                </a:lnTo>
                                <a:lnTo>
                                  <a:pt x="3238" y="15849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679" y="24834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679" y="24834"/>
                            <a:ext cx="64922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810">
                                <a:moveTo>
                                  <a:pt x="6491884" y="0"/>
                                </a:moveTo>
                                <a:lnTo>
                                  <a:pt x="6491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6491884" y="3238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DEFCB" id="Group 2" o:spid="_x0000_s1026" style="position:absolute;margin-left:34.9pt;margin-top:11.55pt;width:511.75pt;height:2.5pt;z-index:-251657216;mso-wrap-distance-left:0;mso-wrap-distance-right:0;mso-position-horizontal-relative:page" coordsize="64992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">
                <v:shape id="Graphic 3" o:spid="_x0000_s1027" style="position:absolute;left:46;top:46;width:64897;height:223;visibility:visible;mso-wrap-style:square;v-text-anchor:top" coordsize="648970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" path="m,l6489369,r,21958l,21958,,xe" filled="f" strokeweight=".25997mm">
                  <v:path arrowok="t"/>
                </v:shape>
                <v:shape id="Graphic 4" o:spid="_x0000_s1028" style="position:absolute;left:46;top:64;width:64891;height:38;visibility:visible;mso-wrap-style:square;v-text-anchor:top" coordsize="648906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" path="m6489001,l3238,,2882,,,,,3238r2882,l3238,3238r6485763,l6489001,xe" fillcolor="#9f9f9f" stroked="f">
                  <v:path arrowok="t"/>
                </v:shape>
                <v:shape id="Graphic 5" o:spid="_x0000_s1029" style="position:absolute;left:64933;top:64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" path="m3238,l,,,3238r3238,l3238,xe" fillcolor="#e2e2e2" stroked="f">
                  <v:path arrowok="t"/>
                </v:shape>
                <v:shape id="Graphic 6" o:spid="_x0000_s1030" style="position:absolute;left:46;top:64;width:64923;height:191;visibility:visible;mso-wrap-style:square;v-text-anchor:top" coordsize="64922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" path="m3238,2870l,2870,,18719r3238,l3238,2870xem6491884,r-3238,l6488646,3238r3238,l6491884,xe" fillcolor="#9f9f9f" stroked="f">
                  <v:path arrowok="t"/>
                </v:shape>
                <v:shape id="Graphic 7" o:spid="_x0000_s1031" style="position:absolute;left:64933;top:93;width:38;height:159;visibility:visible;mso-wrap-style:square;v-text-anchor:top" coordsize="381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" path="m3238,l,,,15849r3238,l3238,xe" fillcolor="#e2e2e2" stroked="f">
                  <v:path arrowok="t"/>
                </v:shape>
                <v:shape id="Graphic 8" o:spid="_x0000_s1032" style="position:absolute;left:46;top:248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" path="m3238,l,,,3238r3238,l3238,xe" fillcolor="#9f9f9f" stroked="f">
                  <v:path arrowok="t"/>
                </v:shape>
                <v:shape id="Graphic 9" o:spid="_x0000_s1033" style="position:absolute;left:46;top:248;width:64923;height:38;visibility:visible;mso-wrap-style:square;v-text-anchor:top" coordsize="649224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" path="m6491884,r,l,,,3238r6491884,l64918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018A4F" w14:textId="77777777" w:rsidR="002D3126" w:rsidRDefault="00593969">
      <w:pPr>
        <w:spacing w:before="231"/>
        <w:ind w:left="280"/>
        <w:rPr>
          <w:b/>
          <w:sz w:val="27"/>
        </w:rPr>
      </w:pPr>
      <w:r>
        <w:rPr>
          <w:b/>
          <w:sz w:val="27"/>
        </w:rPr>
        <w:t>Анализ</w:t>
      </w:r>
      <w:r>
        <w:rPr>
          <w:b/>
          <w:spacing w:val="17"/>
          <w:sz w:val="27"/>
        </w:rPr>
        <w:t xml:space="preserve"> </w:t>
      </w:r>
      <w:r>
        <w:rPr>
          <w:b/>
          <w:spacing w:val="-2"/>
          <w:sz w:val="27"/>
        </w:rPr>
        <w:t>задачи</w:t>
      </w:r>
    </w:p>
    <w:p w14:paraId="1723C8F3" w14:textId="77777777" w:rsidR="002D3126" w:rsidRDefault="00593969">
      <w:pPr>
        <w:pStyle w:val="a4"/>
        <w:spacing w:before="185" w:line="249" w:lineRule="auto"/>
        <w:ind w:left="280" w:right="702"/>
      </w:pPr>
      <w:r>
        <w:t xml:space="preserve">Решение </w:t>
      </w:r>
      <w:r>
        <w:t>систем линейных уравнений является фундаментальной задачей численной</w:t>
      </w:r>
      <w:r>
        <w:rPr>
          <w:spacing w:val="40"/>
        </w:rPr>
        <w:t xml:space="preserve"> </w:t>
      </w:r>
      <w:r>
        <w:t>математики. Структура матрицы (полная, ленточная, симметричная) критически</w:t>
      </w:r>
      <w:r>
        <w:rPr>
          <w:spacing w:val="40"/>
        </w:rPr>
        <w:t xml:space="preserve"> </w:t>
      </w:r>
      <w:r>
        <w:t>влияет на выбор оптимального алгоритма. Исследование трёх методов позволяет</w:t>
      </w:r>
      <w:r>
        <w:rPr>
          <w:spacing w:val="40"/>
        </w:rPr>
        <w:t xml:space="preserve"> </w:t>
      </w:r>
      <w:r>
        <w:t>охватить основные сценарии вычислите</w:t>
      </w:r>
      <w:r>
        <w:t>льной практики и оценить их численную</w:t>
      </w:r>
      <w:r>
        <w:rPr>
          <w:spacing w:val="40"/>
        </w:rPr>
        <w:t xml:space="preserve"> </w:t>
      </w:r>
      <w:r>
        <w:t>устойчивость при различных условиях.</w:t>
      </w:r>
    </w:p>
    <w:p w14:paraId="52E0DA5C" w14:textId="77777777" w:rsidR="002D3126" w:rsidRDefault="002D3126">
      <w:pPr>
        <w:pStyle w:val="a4"/>
        <w:rPr>
          <w:sz w:val="20"/>
        </w:rPr>
      </w:pPr>
    </w:p>
    <w:p w14:paraId="1725CB39" w14:textId="77777777" w:rsidR="002D3126" w:rsidRDefault="002D3126">
      <w:pPr>
        <w:pStyle w:val="a4"/>
        <w:rPr>
          <w:sz w:val="20"/>
        </w:rPr>
      </w:pPr>
    </w:p>
    <w:p w14:paraId="1FF20E58" w14:textId="77777777" w:rsidR="002D3126" w:rsidRDefault="00593969">
      <w:pPr>
        <w:pStyle w:val="a4"/>
        <w:spacing w:before="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4A6E1966" wp14:editId="7CD14155">
                <wp:simplePos x="0" y="0"/>
                <wp:positionH relativeFrom="page">
                  <wp:posOffset>332105</wp:posOffset>
                </wp:positionH>
                <wp:positionV relativeFrom="paragraph">
                  <wp:posOffset>217805</wp:posOffset>
                </wp:positionV>
                <wp:extent cx="3697605" cy="647065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604" cy="647065"/>
                          <a:chOff x="0" y="0"/>
                          <a:chExt cx="3697604" cy="64706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442" cy="390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324"/>
                            <a:ext cx="3697554" cy="390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3697604" cy="647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F2CF0" w14:textId="77777777" w:rsidR="002D3126" w:rsidRDefault="00593969">
                              <w:pPr>
                                <w:spacing w:before="107"/>
                                <w:ind w:left="18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Теоретические</w:t>
                              </w:r>
                              <w:r>
                                <w:rPr>
                                  <w:spacing w:val="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сведения</w:t>
                              </w:r>
                            </w:p>
                            <w:p w14:paraId="54DBC994" w14:textId="77777777" w:rsidR="002D3126" w:rsidRDefault="00593969">
                              <w:pPr>
                                <w:spacing w:before="92"/>
                                <w:ind w:left="18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Метод</w:t>
                              </w:r>
                              <w:r>
                                <w:rPr>
                                  <w:spacing w:val="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Гаусса</w:t>
                              </w:r>
                              <w:r>
                                <w:rPr>
                                  <w:spacing w:val="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spacing w:val="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выбором</w:t>
                              </w:r>
                              <w:r>
                                <w:rPr>
                                  <w:spacing w:val="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ведущего</w:t>
                              </w:r>
                              <w:r>
                                <w:rPr>
                                  <w:spacing w:val="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элемента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E1966" id="Group 10" o:spid="_x0000_s1026" style="position:absolute;margin-left:26.15pt;margin-top:17.15pt;width:291.15pt;height:50.95pt;z-index:-251649024;mso-wrap-distance-left:0;mso-wrap-distance-right:0;mso-position-horizontal-relative:page" coordsize="36976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21704;height: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">
                  <v:imagedata r:id="rId11" o:title=""/>
                </v:shape>
                <v:shape id="Image 12" o:spid="_x0000_s1028" type="#_x0000_t75" style="position:absolute;top:2563;width:36975;height: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width:36976;height:6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82F2CF0" w14:textId="77777777" w:rsidR="002D3126" w:rsidRDefault="00593969">
                        <w:pPr>
                          <w:spacing w:before="107"/>
                          <w:ind w:left="182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Теоретические</w:t>
                        </w:r>
                        <w:r>
                          <w:rPr>
                            <w:spacing w:val="30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сведения</w:t>
                        </w:r>
                      </w:p>
                      <w:p w14:paraId="54DBC994" w14:textId="77777777" w:rsidR="002D3126" w:rsidRDefault="00593969">
                        <w:pPr>
                          <w:spacing w:before="92"/>
                          <w:ind w:left="182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Метод</w:t>
                        </w:r>
                        <w:r>
                          <w:rPr>
                            <w:spacing w:val="1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Гаусса</w:t>
                        </w:r>
                        <w:r>
                          <w:rPr>
                            <w:spacing w:val="1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с</w:t>
                        </w:r>
                        <w:r>
                          <w:rPr>
                            <w:spacing w:val="1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выбором</w:t>
                        </w:r>
                        <w:r>
                          <w:rPr>
                            <w:spacing w:val="1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ведущего</w:t>
                        </w:r>
                        <w:r>
                          <w:rPr>
                            <w:spacing w:val="1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элемента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1D0822" w14:textId="77777777" w:rsidR="002D3126" w:rsidRDefault="00593969">
      <w:pPr>
        <w:pStyle w:val="a4"/>
        <w:spacing w:before="15" w:line="249" w:lineRule="auto"/>
        <w:ind w:left="280" w:right="938"/>
      </w:pPr>
      <w:r>
        <w:t>Метод Гаусса заключается в приведении системы линейных уравнений к системе с</w:t>
      </w:r>
      <w:r>
        <w:rPr>
          <w:spacing w:val="40"/>
        </w:rPr>
        <w:t xml:space="preserve"> </w:t>
      </w:r>
      <w:r>
        <w:t>верхней</w:t>
      </w:r>
      <w:r>
        <w:rPr>
          <w:spacing w:val="40"/>
        </w:rPr>
        <w:t xml:space="preserve"> </w:t>
      </w:r>
      <w:r>
        <w:t>треугольной</w:t>
      </w:r>
      <w:r>
        <w:rPr>
          <w:spacing w:val="40"/>
        </w:rPr>
        <w:t xml:space="preserve"> </w:t>
      </w:r>
      <w:r>
        <w:t>матрицей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пос</w:t>
      </w:r>
      <w:r>
        <w:t>ледующим</w:t>
      </w:r>
      <w:r>
        <w:rPr>
          <w:spacing w:val="40"/>
        </w:rPr>
        <w:t xml:space="preserve"> </w:t>
      </w:r>
      <w:r>
        <w:t>решением</w:t>
      </w:r>
      <w:r>
        <w:rPr>
          <w:spacing w:val="40"/>
        </w:rPr>
        <w:t xml:space="preserve"> </w:t>
      </w:r>
      <w:r>
        <w:t>обратным</w:t>
      </w:r>
      <w:r>
        <w:rPr>
          <w:spacing w:val="40"/>
        </w:rPr>
        <w:t xml:space="preserve"> </w:t>
      </w:r>
      <w:r>
        <w:t>ходом.</w:t>
      </w:r>
    </w:p>
    <w:p w14:paraId="08CDC2BE" w14:textId="77777777" w:rsidR="002D3126" w:rsidRDefault="00593969">
      <w:pPr>
        <w:pStyle w:val="a4"/>
        <w:spacing w:before="2"/>
        <w:ind w:left="280"/>
      </w:pPr>
      <w:r>
        <w:t>Алгоритм</w:t>
      </w:r>
      <w:r>
        <w:rPr>
          <w:spacing w:val="15"/>
        </w:rPr>
        <w:t xml:space="preserve"> </w:t>
      </w:r>
      <w:r>
        <w:t>состоит</w:t>
      </w:r>
      <w:r>
        <w:rPr>
          <w:spacing w:val="13"/>
        </w:rPr>
        <w:t xml:space="preserve"> </w:t>
      </w:r>
      <w:r>
        <w:t>из</w:t>
      </w:r>
      <w:r>
        <w:rPr>
          <w:spacing w:val="14"/>
        </w:rPr>
        <w:t xml:space="preserve"> </w:t>
      </w:r>
      <w:r>
        <w:t>двух</w:t>
      </w:r>
      <w:r>
        <w:rPr>
          <w:spacing w:val="14"/>
        </w:rPr>
        <w:t xml:space="preserve"> </w:t>
      </w:r>
      <w:r>
        <w:rPr>
          <w:spacing w:val="-2"/>
        </w:rPr>
        <w:t>этапов:</w:t>
      </w:r>
    </w:p>
    <w:p w14:paraId="58B4A3F3" w14:textId="77777777" w:rsidR="002D3126" w:rsidRDefault="002D3126">
      <w:pPr>
        <w:pStyle w:val="a4"/>
        <w:sectPr w:rsidR="002D3126">
          <w:pgSz w:w="11920" w:h="16850"/>
          <w:pgMar w:top="1120" w:right="566" w:bottom="1020" w:left="425" w:header="0" w:footer="722" w:gutter="0"/>
          <w:cols w:space="720"/>
        </w:sectPr>
      </w:pPr>
    </w:p>
    <w:p w14:paraId="25029292" w14:textId="77777777" w:rsidR="002D3126" w:rsidRDefault="00593969">
      <w:pPr>
        <w:pStyle w:val="a6"/>
        <w:numPr>
          <w:ilvl w:val="0"/>
          <w:numId w:val="2"/>
        </w:numPr>
        <w:tabs>
          <w:tab w:val="left" w:pos="556"/>
        </w:tabs>
        <w:spacing w:before="72" w:line="249" w:lineRule="auto"/>
        <w:ind w:right="1079" w:firstLine="0"/>
        <w:rPr>
          <w:sz w:val="27"/>
        </w:rPr>
      </w:pPr>
      <w:bookmarkStart w:id="3" w:name="Страница_4"/>
      <w:bookmarkEnd w:id="3"/>
      <w:r>
        <w:rPr>
          <w:sz w:val="27"/>
        </w:rPr>
        <w:lastRenderedPageBreak/>
        <w:t>Прямой ход — приведение матрицы к верхнему треугольному виду: - Выбор</w:t>
      </w:r>
      <w:r>
        <w:rPr>
          <w:spacing w:val="40"/>
          <w:sz w:val="27"/>
        </w:rPr>
        <w:t xml:space="preserve"> </w:t>
      </w:r>
      <w:r>
        <w:rPr>
          <w:sz w:val="27"/>
        </w:rPr>
        <w:t>ведущего элемента (максимального по модулю в столбце) - Перестановка строк,</w:t>
      </w:r>
      <w:r>
        <w:rPr>
          <w:spacing w:val="40"/>
          <w:sz w:val="27"/>
        </w:rPr>
        <w:t xml:space="preserve"> </w:t>
      </w:r>
      <w:r>
        <w:rPr>
          <w:sz w:val="27"/>
        </w:rPr>
        <w:t>нормировка</w:t>
      </w:r>
      <w:r>
        <w:rPr>
          <w:spacing w:val="40"/>
          <w:sz w:val="27"/>
        </w:rPr>
        <w:t xml:space="preserve"> </w:t>
      </w:r>
      <w:r>
        <w:rPr>
          <w:sz w:val="27"/>
        </w:rPr>
        <w:t>ведущей</w:t>
      </w:r>
      <w:r>
        <w:rPr>
          <w:spacing w:val="40"/>
          <w:sz w:val="27"/>
        </w:rPr>
        <w:t xml:space="preserve"> </w:t>
      </w:r>
      <w:r>
        <w:rPr>
          <w:sz w:val="27"/>
        </w:rPr>
        <w:t>строки</w:t>
      </w:r>
      <w:r>
        <w:rPr>
          <w:spacing w:val="40"/>
          <w:sz w:val="27"/>
        </w:rPr>
        <w:t xml:space="preserve"> </w:t>
      </w:r>
      <w:r>
        <w:rPr>
          <w:sz w:val="27"/>
        </w:rPr>
        <w:t>-</w:t>
      </w:r>
      <w:r>
        <w:rPr>
          <w:spacing w:val="40"/>
          <w:sz w:val="27"/>
        </w:rPr>
        <w:t xml:space="preserve"> </w:t>
      </w:r>
      <w:r>
        <w:rPr>
          <w:sz w:val="27"/>
        </w:rPr>
        <w:t>Исключение</w:t>
      </w:r>
      <w:r>
        <w:rPr>
          <w:spacing w:val="40"/>
          <w:sz w:val="27"/>
        </w:rPr>
        <w:t xml:space="preserve"> </w:t>
      </w:r>
      <w:r>
        <w:rPr>
          <w:sz w:val="27"/>
        </w:rPr>
        <w:t>переменной</w:t>
      </w:r>
      <w:r>
        <w:rPr>
          <w:spacing w:val="40"/>
          <w:sz w:val="27"/>
        </w:rPr>
        <w:t xml:space="preserve"> </w:t>
      </w:r>
      <w:r>
        <w:rPr>
          <w:sz w:val="27"/>
        </w:rPr>
        <w:t>из</w:t>
      </w:r>
      <w:r>
        <w:rPr>
          <w:spacing w:val="40"/>
          <w:sz w:val="27"/>
        </w:rPr>
        <w:t xml:space="preserve"> </w:t>
      </w:r>
      <w:r>
        <w:rPr>
          <w:sz w:val="27"/>
        </w:rPr>
        <w:t>последующих</w:t>
      </w:r>
      <w:r>
        <w:rPr>
          <w:spacing w:val="40"/>
          <w:sz w:val="27"/>
        </w:rPr>
        <w:t xml:space="preserve"> </w:t>
      </w:r>
      <w:r>
        <w:rPr>
          <w:sz w:val="27"/>
        </w:rPr>
        <w:t>строк</w:t>
      </w:r>
    </w:p>
    <w:p w14:paraId="6EBDB717" w14:textId="77777777" w:rsidR="002D3126" w:rsidRDefault="00593969">
      <w:pPr>
        <w:pStyle w:val="a6"/>
        <w:numPr>
          <w:ilvl w:val="0"/>
          <w:numId w:val="2"/>
        </w:numPr>
        <w:tabs>
          <w:tab w:val="left" w:pos="556"/>
        </w:tabs>
        <w:spacing w:before="178" w:line="249" w:lineRule="auto"/>
        <w:ind w:right="1414" w:firstLine="0"/>
        <w:rPr>
          <w:sz w:val="27"/>
        </w:rPr>
      </w:pPr>
      <w:r>
        <w:rPr>
          <w:sz w:val="27"/>
        </w:rPr>
        <w:t>Обратный ход — нахождение решения системы с треугольной матрицей: - Последовательное</w:t>
      </w:r>
      <w:r>
        <w:rPr>
          <w:spacing w:val="36"/>
          <w:sz w:val="27"/>
        </w:rPr>
        <w:t xml:space="preserve"> </w:t>
      </w:r>
      <w:r>
        <w:rPr>
          <w:sz w:val="27"/>
        </w:rPr>
        <w:t>вычисление</w:t>
      </w:r>
      <w:r>
        <w:rPr>
          <w:spacing w:val="36"/>
          <w:sz w:val="27"/>
        </w:rPr>
        <w:t xml:space="preserve"> </w:t>
      </w:r>
      <w:r>
        <w:rPr>
          <w:sz w:val="27"/>
        </w:rPr>
        <w:t>неизвестных,</w:t>
      </w:r>
      <w:r>
        <w:rPr>
          <w:spacing w:val="36"/>
          <w:sz w:val="27"/>
        </w:rPr>
        <w:t xml:space="preserve"> </w:t>
      </w:r>
      <w:r>
        <w:rPr>
          <w:sz w:val="27"/>
        </w:rPr>
        <w:t>начиная</w:t>
      </w:r>
      <w:r>
        <w:rPr>
          <w:spacing w:val="36"/>
          <w:sz w:val="27"/>
        </w:rPr>
        <w:t xml:space="preserve"> </w:t>
      </w:r>
      <w:r>
        <w:rPr>
          <w:sz w:val="27"/>
        </w:rPr>
        <w:t>с</w:t>
      </w:r>
      <w:r>
        <w:rPr>
          <w:spacing w:val="37"/>
          <w:sz w:val="27"/>
        </w:rPr>
        <w:t xml:space="preserve"> </w:t>
      </w:r>
      <w:r>
        <w:rPr>
          <w:sz w:val="27"/>
        </w:rPr>
        <w:t>последнего</w:t>
      </w:r>
      <w:r>
        <w:rPr>
          <w:spacing w:val="36"/>
          <w:sz w:val="27"/>
        </w:rPr>
        <w:t xml:space="preserve"> </w:t>
      </w:r>
      <w:r>
        <w:rPr>
          <w:sz w:val="27"/>
        </w:rPr>
        <w:t>уравнения</w:t>
      </w:r>
    </w:p>
    <w:p w14:paraId="7F25D534" w14:textId="77777777" w:rsidR="002D3126" w:rsidRDefault="00593969">
      <w:pPr>
        <w:pStyle w:val="a4"/>
        <w:spacing w:before="181"/>
        <w:ind w:left="280"/>
      </w:pPr>
      <w:r>
        <w:t>Рассмотрим</w:t>
      </w:r>
      <w:r>
        <w:rPr>
          <w:spacing w:val="20"/>
        </w:rPr>
        <w:t xml:space="preserve"> </w:t>
      </w:r>
      <w:r>
        <w:t>систему</w:t>
      </w:r>
      <w:r>
        <w:rPr>
          <w:spacing w:val="22"/>
        </w:rPr>
        <w:t xml:space="preserve"> </w:t>
      </w:r>
      <w:r>
        <w:rPr>
          <w:spacing w:val="-2"/>
        </w:rPr>
        <w:t>уравнений:</w:t>
      </w:r>
    </w:p>
    <w:p w14:paraId="697122CD" w14:textId="77777777" w:rsidR="002D3126" w:rsidRDefault="00593969">
      <w:pPr>
        <w:pStyle w:val="a4"/>
        <w:spacing w:before="189"/>
        <w:ind w:left="280"/>
      </w:pPr>
      <w:proofErr w:type="spellStart"/>
      <w:r>
        <w:t>A·x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5"/>
        </w:rPr>
        <w:t>f,</w:t>
      </w:r>
    </w:p>
    <w:p w14:paraId="3450F681" w14:textId="77777777" w:rsidR="002D3126" w:rsidRDefault="00593969">
      <w:pPr>
        <w:pStyle w:val="a4"/>
        <w:spacing w:before="11"/>
        <w:ind w:left="280"/>
      </w:pPr>
      <w:r>
        <w:t>где</w:t>
      </w:r>
      <w:r>
        <w:rPr>
          <w:spacing w:val="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15"/>
        </w:rPr>
        <w:t xml:space="preserve"> </w:t>
      </w:r>
      <w:r>
        <w:t>ℝ^(</w:t>
      </w:r>
      <w:proofErr w:type="spellStart"/>
      <w:r>
        <w:t>n×n</w:t>
      </w:r>
      <w:proofErr w:type="spellEnd"/>
      <w:r>
        <w:t>),</w:t>
      </w:r>
      <w:r>
        <w:rPr>
          <w:spacing w:val="6"/>
        </w:rPr>
        <w:t xml:space="preserve"> </w:t>
      </w:r>
      <w:r>
        <w:t>f</w:t>
      </w:r>
      <w:r>
        <w:rPr>
          <w:spacing w:val="18"/>
        </w:rPr>
        <w:t xml:space="preserve">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16"/>
        </w:rPr>
        <w:t xml:space="preserve"> </w:t>
      </w:r>
      <w:proofErr w:type="spellStart"/>
      <w:r>
        <w:rPr>
          <w:spacing w:val="-5"/>
        </w:rPr>
        <w:t>ℝ^n</w:t>
      </w:r>
      <w:proofErr w:type="spellEnd"/>
    </w:p>
    <w:p w14:paraId="210D7926" w14:textId="77777777" w:rsidR="002D3126" w:rsidRDefault="00593969">
      <w:pPr>
        <w:pStyle w:val="a4"/>
        <w:spacing w:before="192"/>
        <w:ind w:left="280"/>
      </w:pPr>
      <w:r>
        <w:t>На</w:t>
      </w:r>
      <w:r>
        <w:rPr>
          <w:spacing w:val="11"/>
        </w:rPr>
        <w:t xml:space="preserve"> </w:t>
      </w:r>
      <w:r>
        <w:t>i-ом</w:t>
      </w:r>
      <w:r>
        <w:rPr>
          <w:spacing w:val="12"/>
        </w:rPr>
        <w:t xml:space="preserve"> </w:t>
      </w:r>
      <w:r>
        <w:t>шаге</w:t>
      </w:r>
      <w:r>
        <w:rPr>
          <w:spacing w:val="12"/>
        </w:rPr>
        <w:t xml:space="preserve"> </w:t>
      </w:r>
      <w:r>
        <w:t>прямого</w:t>
      </w:r>
      <w:r>
        <w:rPr>
          <w:spacing w:val="11"/>
        </w:rPr>
        <w:t xml:space="preserve"> </w:t>
      </w:r>
      <w:r>
        <w:t>хода</w:t>
      </w:r>
      <w:r>
        <w:rPr>
          <w:spacing w:val="11"/>
        </w:rPr>
        <w:t xml:space="preserve"> </w:t>
      </w:r>
      <w:r>
        <w:t>(i</w:t>
      </w:r>
      <w:r>
        <w:rPr>
          <w:spacing w:val="12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1,</w:t>
      </w:r>
      <w:r>
        <w:rPr>
          <w:spacing w:val="11"/>
        </w:rPr>
        <w:t xml:space="preserve"> </w:t>
      </w:r>
      <w:r>
        <w:t>2,</w:t>
      </w:r>
      <w:r>
        <w:rPr>
          <w:spacing w:val="10"/>
        </w:rPr>
        <w:t xml:space="preserve"> </w:t>
      </w:r>
      <w:r>
        <w:t>…,</w:t>
      </w:r>
      <w:r>
        <w:rPr>
          <w:spacing w:val="11"/>
        </w:rPr>
        <w:t xml:space="preserve"> </w:t>
      </w:r>
      <w:r>
        <w:t>n−1)</w:t>
      </w:r>
      <w:r>
        <w:rPr>
          <w:spacing w:val="11"/>
        </w:rPr>
        <w:t xml:space="preserve"> </w:t>
      </w:r>
      <w:r>
        <w:t>выполняются</w:t>
      </w:r>
      <w:r>
        <w:rPr>
          <w:spacing w:val="10"/>
        </w:rPr>
        <w:t xml:space="preserve"> </w:t>
      </w:r>
      <w:r>
        <w:t>следующие</w:t>
      </w:r>
      <w:r>
        <w:rPr>
          <w:spacing w:val="12"/>
        </w:rPr>
        <w:t xml:space="preserve"> </w:t>
      </w:r>
      <w:r>
        <w:rPr>
          <w:spacing w:val="-2"/>
        </w:rPr>
        <w:t>операции:</w:t>
      </w:r>
    </w:p>
    <w:p w14:paraId="1CED68D2" w14:textId="77777777" w:rsidR="002D3126" w:rsidRDefault="00593969">
      <w:pPr>
        <w:pStyle w:val="a6"/>
        <w:numPr>
          <w:ilvl w:val="0"/>
          <w:numId w:val="3"/>
        </w:numPr>
        <w:tabs>
          <w:tab w:val="left" w:pos="579"/>
        </w:tabs>
        <w:spacing w:before="194"/>
        <w:ind w:left="579" w:hanging="299"/>
        <w:jc w:val="left"/>
        <w:rPr>
          <w:sz w:val="27"/>
        </w:rPr>
      </w:pPr>
      <w:r>
        <w:rPr>
          <w:sz w:val="27"/>
        </w:rPr>
        <w:t>Выбор</w:t>
      </w:r>
      <w:r>
        <w:rPr>
          <w:spacing w:val="18"/>
          <w:sz w:val="27"/>
        </w:rPr>
        <w:t xml:space="preserve"> </w:t>
      </w:r>
      <w:r>
        <w:rPr>
          <w:sz w:val="27"/>
        </w:rPr>
        <w:t>ведущего</w:t>
      </w:r>
      <w:r>
        <w:rPr>
          <w:spacing w:val="19"/>
          <w:sz w:val="27"/>
        </w:rPr>
        <w:t xml:space="preserve"> </w:t>
      </w:r>
      <w:r>
        <w:rPr>
          <w:spacing w:val="-2"/>
          <w:sz w:val="27"/>
        </w:rPr>
        <w:t>элемента</w:t>
      </w:r>
    </w:p>
    <w:p w14:paraId="5ADAF4BD" w14:textId="77777777" w:rsidR="002D3126" w:rsidRDefault="00593969">
      <w:pPr>
        <w:pStyle w:val="a4"/>
        <w:spacing w:before="189"/>
        <w:ind w:left="280"/>
      </w:pPr>
      <w:r>
        <w:t>Находим</w:t>
      </w:r>
      <w:r>
        <w:rPr>
          <w:spacing w:val="15"/>
        </w:rPr>
        <w:t xml:space="preserve"> </w:t>
      </w:r>
      <w:r>
        <w:t>строку</w:t>
      </w:r>
      <w:r>
        <w:rPr>
          <w:spacing w:val="15"/>
        </w:rPr>
        <w:t xml:space="preserve"> </w:t>
      </w:r>
      <w:r>
        <w:t>p</w:t>
      </w:r>
      <w:r>
        <w:rPr>
          <w:spacing w:val="16"/>
        </w:rPr>
        <w:t xml:space="preserve"> </w:t>
      </w:r>
      <w:r>
        <w:t>согласно</w:t>
      </w:r>
      <w:r>
        <w:rPr>
          <w:spacing w:val="15"/>
        </w:rPr>
        <w:t xml:space="preserve"> </w:t>
      </w:r>
      <w:r>
        <w:t>формуле</w:t>
      </w:r>
      <w:r>
        <w:rPr>
          <w:spacing w:val="16"/>
        </w:rPr>
        <w:t xml:space="preserve"> </w:t>
      </w:r>
      <w:r>
        <w:rPr>
          <w:spacing w:val="-4"/>
        </w:rPr>
        <w:t>(1):</w:t>
      </w:r>
    </w:p>
    <w:p w14:paraId="1CEBD632" w14:textId="77777777" w:rsidR="002D3126" w:rsidRPr="00DC2AA7" w:rsidRDefault="00593969">
      <w:pPr>
        <w:tabs>
          <w:tab w:val="left" w:pos="4530"/>
          <w:tab w:val="left" w:pos="7080"/>
        </w:tabs>
        <w:spacing w:before="186"/>
        <w:ind w:left="280"/>
        <w:rPr>
          <w:rFonts w:ascii="Consolas"/>
          <w:lang w:val="en-US"/>
        </w:rPr>
      </w:pPr>
      <w:r w:rsidRPr="00DC2AA7">
        <w:rPr>
          <w:rFonts w:ascii="Consolas"/>
          <w:lang w:val="en-US"/>
        </w:rPr>
        <w:t>|</w:t>
      </w:r>
      <w:proofErr w:type="spellStart"/>
      <w:r w:rsidRPr="00DC2AA7">
        <w:rPr>
          <w:rFonts w:ascii="Consolas"/>
          <w:lang w:val="en-US"/>
        </w:rPr>
        <w:t>a_pi</w:t>
      </w:r>
      <w:proofErr w:type="spellEnd"/>
      <w:r w:rsidRPr="00DC2AA7">
        <w:rPr>
          <w:rFonts w:ascii="Consolas"/>
          <w:lang w:val="en-US"/>
        </w:rPr>
        <w:t>^(i-</w:t>
      </w:r>
      <w:proofErr w:type="gramStart"/>
      <w:r w:rsidRPr="00DC2AA7">
        <w:rPr>
          <w:rFonts w:ascii="Consolas"/>
          <w:lang w:val="en-US"/>
        </w:rPr>
        <w:t>1)|</w:t>
      </w:r>
      <w:proofErr w:type="gramEnd"/>
      <w:r w:rsidRPr="00DC2AA7">
        <w:rPr>
          <w:rFonts w:ascii="Consolas"/>
          <w:spacing w:val="1"/>
          <w:lang w:val="en-US"/>
        </w:rPr>
        <w:t xml:space="preserve"> </w:t>
      </w:r>
      <w:r w:rsidRPr="00DC2AA7">
        <w:rPr>
          <w:rFonts w:ascii="Consolas"/>
          <w:lang w:val="en-US"/>
        </w:rPr>
        <w:t>=</w:t>
      </w:r>
      <w:r w:rsidRPr="00DC2AA7">
        <w:rPr>
          <w:rFonts w:ascii="Consolas"/>
          <w:spacing w:val="2"/>
          <w:lang w:val="en-US"/>
        </w:rPr>
        <w:t xml:space="preserve"> </w:t>
      </w:r>
      <w:r w:rsidRPr="00DC2AA7">
        <w:rPr>
          <w:rFonts w:ascii="Consolas"/>
          <w:lang w:val="en-US"/>
        </w:rPr>
        <w:t>max</w:t>
      </w:r>
      <w:r w:rsidRPr="00DC2AA7">
        <w:rPr>
          <w:rFonts w:ascii="Consolas"/>
          <w:spacing w:val="2"/>
          <w:lang w:val="en-US"/>
        </w:rPr>
        <w:t xml:space="preserve"> </w:t>
      </w:r>
      <w:r w:rsidRPr="00DC2AA7">
        <w:rPr>
          <w:rFonts w:ascii="Consolas"/>
          <w:lang w:val="en-US"/>
        </w:rPr>
        <w:t>|</w:t>
      </w:r>
      <w:proofErr w:type="spellStart"/>
      <w:r w:rsidRPr="00DC2AA7">
        <w:rPr>
          <w:rFonts w:ascii="Consolas"/>
          <w:lang w:val="en-US"/>
        </w:rPr>
        <w:t>a_ki</w:t>
      </w:r>
      <w:proofErr w:type="spellEnd"/>
      <w:r w:rsidRPr="00DC2AA7">
        <w:rPr>
          <w:rFonts w:ascii="Consolas"/>
          <w:lang w:val="en-US"/>
        </w:rPr>
        <w:t>^(i-</w:t>
      </w:r>
      <w:r w:rsidRPr="00DC2AA7">
        <w:rPr>
          <w:rFonts w:ascii="Consolas"/>
          <w:spacing w:val="-4"/>
          <w:lang w:val="en-US"/>
        </w:rPr>
        <w:t>1)|,</w:t>
      </w:r>
      <w:r w:rsidRPr="00DC2AA7">
        <w:rPr>
          <w:rFonts w:ascii="Consolas"/>
          <w:lang w:val="en-US"/>
        </w:rPr>
        <w:tab/>
        <w:t>k =</w:t>
      </w:r>
      <w:r w:rsidRPr="00DC2AA7">
        <w:rPr>
          <w:rFonts w:ascii="Consolas"/>
          <w:spacing w:val="2"/>
          <w:lang w:val="en-US"/>
        </w:rPr>
        <w:t xml:space="preserve"> </w:t>
      </w:r>
      <w:proofErr w:type="spellStart"/>
      <w:r w:rsidRPr="00DC2AA7">
        <w:rPr>
          <w:rFonts w:ascii="Consolas"/>
          <w:lang w:val="en-US"/>
        </w:rPr>
        <w:t>i</w:t>
      </w:r>
      <w:proofErr w:type="spellEnd"/>
      <w:r w:rsidRPr="00DC2AA7">
        <w:rPr>
          <w:rFonts w:ascii="Consolas"/>
          <w:lang w:val="en-US"/>
        </w:rPr>
        <w:t>, i+1,</w:t>
      </w:r>
      <w:r w:rsidRPr="00DC2AA7">
        <w:rPr>
          <w:rFonts w:ascii="Consolas"/>
          <w:spacing w:val="2"/>
          <w:lang w:val="en-US"/>
        </w:rPr>
        <w:t xml:space="preserve"> </w:t>
      </w:r>
      <w:r w:rsidRPr="00DC2AA7">
        <w:rPr>
          <w:rFonts w:ascii="Consolas"/>
          <w:lang w:val="en-US"/>
        </w:rPr>
        <w:t xml:space="preserve">..., </w:t>
      </w:r>
      <w:r w:rsidRPr="00DC2AA7">
        <w:rPr>
          <w:rFonts w:ascii="Consolas"/>
          <w:spacing w:val="-10"/>
          <w:lang w:val="en-US"/>
        </w:rPr>
        <w:t>n</w:t>
      </w:r>
      <w:r w:rsidRPr="00DC2AA7">
        <w:rPr>
          <w:rFonts w:ascii="Consolas"/>
          <w:lang w:val="en-US"/>
        </w:rPr>
        <w:tab/>
      </w:r>
      <w:r w:rsidRPr="00DC2AA7">
        <w:rPr>
          <w:rFonts w:ascii="Consolas"/>
          <w:spacing w:val="-5"/>
          <w:lang w:val="en-US"/>
        </w:rPr>
        <w:t>(1)</w:t>
      </w:r>
    </w:p>
    <w:p w14:paraId="1E850658" w14:textId="77777777" w:rsidR="002D3126" w:rsidRDefault="00593969">
      <w:pPr>
        <w:spacing w:before="211"/>
        <w:ind w:left="280"/>
        <w:rPr>
          <w:b/>
          <w:sz w:val="27"/>
        </w:rPr>
      </w:pPr>
      <w:r>
        <w:rPr>
          <w:b/>
          <w:sz w:val="27"/>
        </w:rPr>
        <w:t>Реализация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поиска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ведущего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элемента</w:t>
      </w:r>
      <w:r>
        <w:rPr>
          <w:b/>
          <w:spacing w:val="22"/>
          <w:sz w:val="27"/>
        </w:rPr>
        <w:t xml:space="preserve"> </w:t>
      </w:r>
      <w:r>
        <w:rPr>
          <w:b/>
          <w:spacing w:val="-2"/>
          <w:sz w:val="27"/>
        </w:rPr>
        <w:t>(C++):</w:t>
      </w:r>
    </w:p>
    <w:p w14:paraId="70513110" w14:textId="77777777" w:rsidR="002D3126" w:rsidRDefault="002D3126">
      <w:pPr>
        <w:pStyle w:val="a4"/>
        <w:rPr>
          <w:b/>
          <w:sz w:val="22"/>
        </w:rPr>
      </w:pPr>
    </w:p>
    <w:p w14:paraId="75D41D82" w14:textId="77777777" w:rsidR="002D3126" w:rsidRDefault="002D3126">
      <w:pPr>
        <w:pStyle w:val="a4"/>
        <w:spacing w:before="90"/>
        <w:rPr>
          <w:b/>
          <w:sz w:val="22"/>
        </w:rPr>
      </w:pPr>
    </w:p>
    <w:p w14:paraId="657CF73D" w14:textId="77777777" w:rsidR="002D3126" w:rsidRPr="00DC2AA7" w:rsidRDefault="00593969">
      <w:pPr>
        <w:spacing w:before="1" w:line="239" w:lineRule="exact"/>
        <w:ind w:left="713"/>
        <w:rPr>
          <w:rFonts w:ascii="Consolas"/>
          <w:lang w:val="en-US"/>
        </w:rPr>
      </w:pPr>
      <w:r w:rsidRPr="00DC2AA7">
        <w:rPr>
          <w:rFonts w:ascii="Consolas"/>
          <w:color w:val="666666"/>
          <w:lang w:val="en-US"/>
        </w:rPr>
        <w:t>inline</w:t>
      </w:r>
      <w:r w:rsidRPr="00DC2AA7">
        <w:rPr>
          <w:rFonts w:ascii="Consolas"/>
          <w:color w:val="666666"/>
          <w:spacing w:val="1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int</w:t>
      </w:r>
      <w:r w:rsidRPr="00DC2AA7">
        <w:rPr>
          <w:rFonts w:ascii="Consolas"/>
          <w:color w:val="666666"/>
          <w:spacing w:val="2"/>
          <w:lang w:val="en-US"/>
        </w:rPr>
        <w:t xml:space="preserve"> </w:t>
      </w:r>
      <w:proofErr w:type="spellStart"/>
      <w:proofErr w:type="gramStart"/>
      <w:r w:rsidRPr="00DC2AA7">
        <w:rPr>
          <w:rFonts w:ascii="Consolas"/>
          <w:color w:val="666666"/>
          <w:lang w:val="en-US"/>
        </w:rPr>
        <w:t>findPivotRow</w:t>
      </w:r>
      <w:proofErr w:type="spellEnd"/>
      <w:r w:rsidRPr="00DC2AA7">
        <w:rPr>
          <w:rFonts w:ascii="Consolas"/>
          <w:color w:val="666666"/>
          <w:lang w:val="en-US"/>
        </w:rPr>
        <w:t>(</w:t>
      </w:r>
      <w:proofErr w:type="gramEnd"/>
      <w:r w:rsidRPr="00DC2AA7">
        <w:rPr>
          <w:rFonts w:ascii="Consolas"/>
          <w:color w:val="666666"/>
          <w:lang w:val="en-US"/>
        </w:rPr>
        <w:t>const</w:t>
      </w:r>
      <w:r w:rsidRPr="00DC2AA7">
        <w:rPr>
          <w:rFonts w:ascii="Consolas"/>
          <w:color w:val="666666"/>
          <w:spacing w:val="2"/>
          <w:lang w:val="en-US"/>
        </w:rPr>
        <w:t xml:space="preserve"> </w:t>
      </w:r>
      <w:proofErr w:type="spellStart"/>
      <w:r w:rsidRPr="00DC2AA7">
        <w:rPr>
          <w:rFonts w:ascii="Consolas"/>
          <w:color w:val="666666"/>
          <w:lang w:val="en-US"/>
        </w:rPr>
        <w:t>SquareMatrix</w:t>
      </w:r>
      <w:proofErr w:type="spellEnd"/>
      <w:r w:rsidRPr="00DC2AA7">
        <w:rPr>
          <w:rFonts w:ascii="Consolas"/>
          <w:color w:val="666666"/>
          <w:lang w:val="en-US"/>
        </w:rPr>
        <w:t>&amp;</w:t>
      </w:r>
      <w:r w:rsidRPr="00DC2AA7">
        <w:rPr>
          <w:rFonts w:ascii="Consolas"/>
          <w:color w:val="666666"/>
          <w:spacing w:val="1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matrix,</w:t>
      </w:r>
      <w:r w:rsidRPr="00DC2AA7">
        <w:rPr>
          <w:rFonts w:ascii="Consolas"/>
          <w:color w:val="666666"/>
          <w:spacing w:val="2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int</w:t>
      </w:r>
      <w:r w:rsidRPr="00DC2AA7">
        <w:rPr>
          <w:rFonts w:ascii="Consolas"/>
          <w:color w:val="666666"/>
          <w:spacing w:val="2"/>
          <w:lang w:val="en-US"/>
        </w:rPr>
        <w:t xml:space="preserve"> </w:t>
      </w:r>
      <w:r w:rsidRPr="00DC2AA7">
        <w:rPr>
          <w:rFonts w:ascii="Consolas"/>
          <w:color w:val="666666"/>
          <w:spacing w:val="-2"/>
          <w:lang w:val="en-US"/>
        </w:rPr>
        <w:t>column)</w:t>
      </w:r>
    </w:p>
    <w:p w14:paraId="0625D879" w14:textId="77777777" w:rsidR="002D3126" w:rsidRPr="00DC2AA7" w:rsidRDefault="00593969">
      <w:pPr>
        <w:spacing w:line="221" w:lineRule="exact"/>
        <w:ind w:left="227"/>
        <w:rPr>
          <w:rFonts w:ascii="Consolas"/>
          <w:lang w:val="en-US"/>
        </w:rPr>
      </w:pPr>
      <w:r w:rsidRPr="00DC2AA7">
        <w:rPr>
          <w:rFonts w:ascii="Consolas"/>
          <w:color w:val="666666"/>
          <w:spacing w:val="-10"/>
          <w:lang w:val="en-US"/>
        </w:rPr>
        <w:t>{</w:t>
      </w:r>
    </w:p>
    <w:p w14:paraId="74EE505A" w14:textId="77777777" w:rsidR="002D3126" w:rsidRPr="00DC2AA7" w:rsidRDefault="00593969">
      <w:pPr>
        <w:spacing w:line="221" w:lineRule="exact"/>
        <w:ind w:left="712"/>
        <w:rPr>
          <w:rFonts w:ascii="Consolas"/>
          <w:lang w:val="en-US"/>
        </w:rPr>
      </w:pPr>
      <w:r w:rsidRPr="00DC2AA7">
        <w:rPr>
          <w:rFonts w:ascii="Consolas"/>
          <w:color w:val="666666"/>
          <w:lang w:val="en-US"/>
        </w:rPr>
        <w:t>int</w:t>
      </w:r>
      <w:r w:rsidRPr="00DC2AA7">
        <w:rPr>
          <w:rFonts w:ascii="Consolas"/>
          <w:color w:val="666666"/>
          <w:spacing w:val="1"/>
          <w:lang w:val="en-US"/>
        </w:rPr>
        <w:t xml:space="preserve"> </w:t>
      </w:r>
      <w:proofErr w:type="spellStart"/>
      <w:r w:rsidRPr="00DC2AA7">
        <w:rPr>
          <w:rFonts w:ascii="Consolas"/>
          <w:color w:val="666666"/>
          <w:lang w:val="en-US"/>
        </w:rPr>
        <w:t>rowNumber</w:t>
      </w:r>
      <w:proofErr w:type="spellEnd"/>
      <w:r w:rsidRPr="00DC2AA7">
        <w:rPr>
          <w:rFonts w:ascii="Consolas"/>
          <w:color w:val="666666"/>
          <w:spacing w:val="1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=</w:t>
      </w:r>
      <w:r w:rsidRPr="00DC2AA7">
        <w:rPr>
          <w:rFonts w:ascii="Consolas"/>
          <w:color w:val="666666"/>
          <w:spacing w:val="1"/>
          <w:lang w:val="en-US"/>
        </w:rPr>
        <w:t xml:space="preserve"> </w:t>
      </w:r>
      <w:r w:rsidRPr="00DC2AA7">
        <w:rPr>
          <w:rFonts w:ascii="Consolas"/>
          <w:color w:val="666666"/>
          <w:spacing w:val="-2"/>
          <w:lang w:val="en-US"/>
        </w:rPr>
        <w:t>column;</w:t>
      </w:r>
    </w:p>
    <w:p w14:paraId="758D87F3" w14:textId="77777777" w:rsidR="002D3126" w:rsidRPr="00DC2AA7" w:rsidRDefault="00593969">
      <w:pPr>
        <w:spacing w:line="239" w:lineRule="exact"/>
        <w:ind w:left="712"/>
        <w:rPr>
          <w:rFonts w:ascii="Consolas"/>
          <w:lang w:val="en-US"/>
        </w:rPr>
      </w:pPr>
      <w:r w:rsidRPr="00DC2AA7">
        <w:rPr>
          <w:rFonts w:ascii="Consolas"/>
          <w:color w:val="666666"/>
          <w:lang w:val="en-US"/>
        </w:rPr>
        <w:t>double</w:t>
      </w:r>
      <w:r w:rsidRPr="00DC2AA7">
        <w:rPr>
          <w:rFonts w:ascii="Consolas"/>
          <w:color w:val="666666"/>
          <w:spacing w:val="1"/>
          <w:lang w:val="en-US"/>
        </w:rPr>
        <w:t xml:space="preserve"> </w:t>
      </w:r>
      <w:proofErr w:type="spellStart"/>
      <w:r w:rsidRPr="00DC2AA7">
        <w:rPr>
          <w:rFonts w:ascii="Consolas"/>
          <w:color w:val="666666"/>
          <w:lang w:val="en-US"/>
        </w:rPr>
        <w:t>maxValue</w:t>
      </w:r>
      <w:proofErr w:type="spellEnd"/>
      <w:r w:rsidRPr="00DC2AA7">
        <w:rPr>
          <w:rFonts w:ascii="Consolas"/>
          <w:color w:val="666666"/>
          <w:spacing w:val="1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=</w:t>
      </w:r>
      <w:r w:rsidRPr="00DC2AA7">
        <w:rPr>
          <w:rFonts w:ascii="Consolas"/>
          <w:color w:val="666666"/>
          <w:spacing w:val="1"/>
          <w:lang w:val="en-US"/>
        </w:rPr>
        <w:t xml:space="preserve"> </w:t>
      </w:r>
      <w:proofErr w:type="spellStart"/>
      <w:r w:rsidRPr="00DC2AA7">
        <w:rPr>
          <w:rFonts w:ascii="Consolas"/>
          <w:color w:val="666666"/>
          <w:spacing w:val="-2"/>
          <w:lang w:val="en-US"/>
        </w:rPr>
        <w:t>my_abs</w:t>
      </w:r>
      <w:proofErr w:type="spellEnd"/>
      <w:r w:rsidRPr="00DC2AA7">
        <w:rPr>
          <w:rFonts w:ascii="Consolas"/>
          <w:color w:val="666666"/>
          <w:spacing w:val="-2"/>
          <w:lang w:val="en-US"/>
        </w:rPr>
        <w:t>(matrix[column][column]);</w:t>
      </w:r>
    </w:p>
    <w:p w14:paraId="51A56DD6" w14:textId="77777777" w:rsidR="002D3126" w:rsidRPr="00DC2AA7" w:rsidRDefault="00593969">
      <w:pPr>
        <w:spacing w:before="184" w:line="239" w:lineRule="exact"/>
        <w:ind w:left="712"/>
        <w:rPr>
          <w:rFonts w:ascii="Consolas"/>
          <w:lang w:val="en-US"/>
        </w:rPr>
      </w:pPr>
      <w:r w:rsidRPr="00DC2AA7">
        <w:rPr>
          <w:rFonts w:ascii="Consolas"/>
          <w:color w:val="666666"/>
          <w:lang w:val="en-US"/>
        </w:rPr>
        <w:t>for</w:t>
      </w:r>
      <w:r w:rsidRPr="00DC2AA7">
        <w:rPr>
          <w:rFonts w:ascii="Consolas"/>
          <w:color w:val="666666"/>
          <w:spacing w:val="1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(int</w:t>
      </w:r>
      <w:r w:rsidRPr="00DC2AA7">
        <w:rPr>
          <w:rFonts w:ascii="Consolas"/>
          <w:color w:val="666666"/>
          <w:spacing w:val="1"/>
          <w:lang w:val="en-US"/>
        </w:rPr>
        <w:t xml:space="preserve"> </w:t>
      </w:r>
      <w:proofErr w:type="spellStart"/>
      <w:r w:rsidRPr="00DC2AA7">
        <w:rPr>
          <w:rFonts w:ascii="Consolas"/>
          <w:color w:val="666666"/>
          <w:lang w:val="en-US"/>
        </w:rPr>
        <w:t>i</w:t>
      </w:r>
      <w:proofErr w:type="spellEnd"/>
      <w:r w:rsidRPr="00DC2AA7">
        <w:rPr>
          <w:rFonts w:ascii="Consolas"/>
          <w:color w:val="666666"/>
          <w:spacing w:val="1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=</w:t>
      </w:r>
      <w:r w:rsidRPr="00DC2AA7">
        <w:rPr>
          <w:rFonts w:ascii="Consolas"/>
          <w:color w:val="666666"/>
          <w:spacing w:val="2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column</w:t>
      </w:r>
      <w:r w:rsidRPr="00DC2AA7">
        <w:rPr>
          <w:rFonts w:ascii="Consolas"/>
          <w:color w:val="666666"/>
          <w:spacing w:val="2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+ 1;</w:t>
      </w:r>
      <w:r w:rsidRPr="00DC2AA7">
        <w:rPr>
          <w:rFonts w:ascii="Consolas"/>
          <w:color w:val="666666"/>
          <w:spacing w:val="1"/>
          <w:lang w:val="en-US"/>
        </w:rPr>
        <w:t xml:space="preserve"> </w:t>
      </w:r>
      <w:proofErr w:type="spellStart"/>
      <w:r w:rsidRPr="00DC2AA7">
        <w:rPr>
          <w:rFonts w:ascii="Consolas"/>
          <w:color w:val="666666"/>
          <w:lang w:val="en-US"/>
        </w:rPr>
        <w:t>i</w:t>
      </w:r>
      <w:proofErr w:type="spellEnd"/>
      <w:r w:rsidRPr="00DC2AA7">
        <w:rPr>
          <w:rFonts w:ascii="Consolas"/>
          <w:color w:val="666666"/>
          <w:spacing w:val="2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&lt;=</w:t>
      </w:r>
      <w:r w:rsidRPr="00DC2AA7">
        <w:rPr>
          <w:rFonts w:ascii="Consolas"/>
          <w:color w:val="666666"/>
          <w:spacing w:val="1"/>
          <w:lang w:val="en-US"/>
        </w:rPr>
        <w:t xml:space="preserve"> </w:t>
      </w:r>
      <w:proofErr w:type="spellStart"/>
      <w:proofErr w:type="gramStart"/>
      <w:r w:rsidRPr="00DC2AA7">
        <w:rPr>
          <w:rFonts w:ascii="Consolas"/>
          <w:color w:val="666666"/>
          <w:lang w:val="en-US"/>
        </w:rPr>
        <w:t>matrix.getSize</w:t>
      </w:r>
      <w:proofErr w:type="spellEnd"/>
      <w:proofErr w:type="gramEnd"/>
      <w:r w:rsidRPr="00DC2AA7">
        <w:rPr>
          <w:rFonts w:ascii="Consolas"/>
          <w:color w:val="666666"/>
          <w:lang w:val="en-US"/>
        </w:rPr>
        <w:t xml:space="preserve">(); </w:t>
      </w:r>
      <w:r w:rsidRPr="00DC2AA7">
        <w:rPr>
          <w:rFonts w:ascii="Consolas"/>
          <w:color w:val="666666"/>
          <w:spacing w:val="-4"/>
          <w:lang w:val="en-US"/>
        </w:rPr>
        <w:t>++</w:t>
      </w:r>
      <w:proofErr w:type="spellStart"/>
      <w:r w:rsidRPr="00DC2AA7">
        <w:rPr>
          <w:rFonts w:ascii="Consolas"/>
          <w:color w:val="666666"/>
          <w:spacing w:val="-4"/>
          <w:lang w:val="en-US"/>
        </w:rPr>
        <w:t>i</w:t>
      </w:r>
      <w:proofErr w:type="spellEnd"/>
      <w:r w:rsidRPr="00DC2AA7">
        <w:rPr>
          <w:rFonts w:ascii="Consolas"/>
          <w:color w:val="666666"/>
          <w:spacing w:val="-4"/>
          <w:lang w:val="en-US"/>
        </w:rPr>
        <w:t>)</w:t>
      </w:r>
    </w:p>
    <w:p w14:paraId="52738E9F" w14:textId="77777777" w:rsidR="002D3126" w:rsidRPr="00DC2AA7" w:rsidRDefault="00593969">
      <w:pPr>
        <w:spacing w:line="239" w:lineRule="exact"/>
        <w:ind w:left="712"/>
        <w:rPr>
          <w:rFonts w:ascii="Consolas"/>
          <w:lang w:val="en-US"/>
        </w:rPr>
      </w:pPr>
      <w:r w:rsidRPr="00DC2AA7">
        <w:rPr>
          <w:rFonts w:ascii="Consolas"/>
          <w:color w:val="666666"/>
          <w:spacing w:val="-10"/>
          <w:lang w:val="en-US"/>
        </w:rPr>
        <w:t>{</w:t>
      </w:r>
    </w:p>
    <w:p w14:paraId="36334879" w14:textId="77777777" w:rsidR="002D3126" w:rsidRPr="00DC2AA7" w:rsidRDefault="00593969">
      <w:pPr>
        <w:spacing w:line="206" w:lineRule="auto"/>
        <w:ind w:left="1198" w:right="3473"/>
        <w:rPr>
          <w:rFonts w:ascii="Consolas"/>
          <w:lang w:val="en-US"/>
        </w:rPr>
      </w:pPr>
      <w:r w:rsidRPr="00DC2AA7">
        <w:rPr>
          <w:rFonts w:ascii="Consolas"/>
          <w:color w:val="666666"/>
          <w:lang w:val="en-US"/>
        </w:rPr>
        <w:t>double</w:t>
      </w:r>
      <w:r w:rsidRPr="00DC2AA7">
        <w:rPr>
          <w:rFonts w:ascii="Consolas"/>
          <w:color w:val="666666"/>
          <w:spacing w:val="-4"/>
          <w:lang w:val="en-US"/>
        </w:rPr>
        <w:t xml:space="preserve"> </w:t>
      </w:r>
      <w:proofErr w:type="spellStart"/>
      <w:r w:rsidRPr="00DC2AA7">
        <w:rPr>
          <w:rFonts w:ascii="Consolas"/>
          <w:color w:val="666666"/>
          <w:lang w:val="en-US"/>
        </w:rPr>
        <w:t>currentValue</w:t>
      </w:r>
      <w:proofErr w:type="spellEnd"/>
      <w:r w:rsidRPr="00DC2AA7">
        <w:rPr>
          <w:rFonts w:ascii="Consolas"/>
          <w:color w:val="666666"/>
          <w:spacing w:val="-4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=</w:t>
      </w:r>
      <w:r w:rsidRPr="00DC2AA7">
        <w:rPr>
          <w:rFonts w:ascii="Consolas"/>
          <w:color w:val="666666"/>
          <w:spacing w:val="-4"/>
          <w:lang w:val="en-US"/>
        </w:rPr>
        <w:t xml:space="preserve"> </w:t>
      </w:r>
      <w:proofErr w:type="gramStart"/>
      <w:r w:rsidRPr="00DC2AA7">
        <w:rPr>
          <w:rFonts w:ascii="Consolas"/>
          <w:color w:val="666666"/>
          <w:lang w:val="en-US"/>
        </w:rPr>
        <w:t>std::</w:t>
      </w:r>
      <w:proofErr w:type="gramEnd"/>
      <w:r w:rsidRPr="00DC2AA7">
        <w:rPr>
          <w:rFonts w:ascii="Consolas"/>
          <w:color w:val="666666"/>
          <w:lang w:val="en-US"/>
        </w:rPr>
        <w:t>abs(matrix[</w:t>
      </w:r>
      <w:proofErr w:type="spellStart"/>
      <w:r w:rsidRPr="00DC2AA7">
        <w:rPr>
          <w:rFonts w:ascii="Consolas"/>
          <w:color w:val="666666"/>
          <w:lang w:val="en-US"/>
        </w:rPr>
        <w:t>i</w:t>
      </w:r>
      <w:proofErr w:type="spellEnd"/>
      <w:r w:rsidRPr="00DC2AA7">
        <w:rPr>
          <w:rFonts w:ascii="Consolas"/>
          <w:color w:val="666666"/>
          <w:lang w:val="en-US"/>
        </w:rPr>
        <w:t>][column]); if (</w:t>
      </w:r>
      <w:proofErr w:type="spellStart"/>
      <w:r w:rsidRPr="00DC2AA7">
        <w:rPr>
          <w:rFonts w:ascii="Consolas"/>
          <w:color w:val="666666"/>
          <w:lang w:val="en-US"/>
        </w:rPr>
        <w:t>maxValue</w:t>
      </w:r>
      <w:proofErr w:type="spellEnd"/>
      <w:r w:rsidRPr="00DC2AA7">
        <w:rPr>
          <w:rFonts w:ascii="Consolas"/>
          <w:color w:val="666666"/>
          <w:lang w:val="en-US"/>
        </w:rPr>
        <w:t xml:space="preserve"> &lt; </w:t>
      </w:r>
      <w:proofErr w:type="spellStart"/>
      <w:r w:rsidRPr="00DC2AA7">
        <w:rPr>
          <w:rFonts w:ascii="Consolas"/>
          <w:color w:val="666666"/>
          <w:lang w:val="en-US"/>
        </w:rPr>
        <w:t>currentValue</w:t>
      </w:r>
      <w:proofErr w:type="spellEnd"/>
      <w:r w:rsidRPr="00DC2AA7">
        <w:rPr>
          <w:rFonts w:ascii="Consolas"/>
          <w:color w:val="666666"/>
          <w:lang w:val="en-US"/>
        </w:rPr>
        <w:t>)</w:t>
      </w:r>
    </w:p>
    <w:p w14:paraId="68701435" w14:textId="77777777" w:rsidR="002D3126" w:rsidRPr="00DC2AA7" w:rsidRDefault="00593969">
      <w:pPr>
        <w:spacing w:line="228" w:lineRule="exact"/>
        <w:ind w:left="1198"/>
        <w:rPr>
          <w:rFonts w:ascii="Consolas"/>
          <w:lang w:val="en-US"/>
        </w:rPr>
      </w:pPr>
      <w:r w:rsidRPr="00DC2AA7">
        <w:rPr>
          <w:rFonts w:ascii="Consolas"/>
          <w:color w:val="666666"/>
          <w:spacing w:val="-10"/>
          <w:lang w:val="en-US"/>
        </w:rPr>
        <w:t>{</w:t>
      </w:r>
    </w:p>
    <w:p w14:paraId="2EC435AF" w14:textId="77777777" w:rsidR="002D3126" w:rsidRPr="00DC2AA7" w:rsidRDefault="00593969">
      <w:pPr>
        <w:spacing w:line="195" w:lineRule="exact"/>
        <w:ind w:left="1684"/>
        <w:rPr>
          <w:rFonts w:ascii="Consolas"/>
          <w:lang w:val="en-US"/>
        </w:rPr>
      </w:pPr>
      <w:proofErr w:type="spellStart"/>
      <w:r w:rsidRPr="00DC2AA7">
        <w:rPr>
          <w:rFonts w:ascii="Consolas"/>
          <w:color w:val="666666"/>
          <w:lang w:val="en-US"/>
        </w:rPr>
        <w:t>maxValue</w:t>
      </w:r>
      <w:proofErr w:type="spellEnd"/>
      <w:r w:rsidRPr="00DC2AA7">
        <w:rPr>
          <w:rFonts w:ascii="Consolas"/>
          <w:color w:val="666666"/>
          <w:lang w:val="en-US"/>
        </w:rPr>
        <w:t xml:space="preserve"> =</w:t>
      </w:r>
      <w:r w:rsidRPr="00DC2AA7">
        <w:rPr>
          <w:rFonts w:ascii="Consolas"/>
          <w:color w:val="666666"/>
          <w:spacing w:val="2"/>
          <w:lang w:val="en-US"/>
        </w:rPr>
        <w:t xml:space="preserve"> </w:t>
      </w:r>
      <w:proofErr w:type="spellStart"/>
      <w:r w:rsidRPr="00DC2AA7">
        <w:rPr>
          <w:rFonts w:ascii="Consolas"/>
          <w:color w:val="666666"/>
          <w:spacing w:val="-2"/>
          <w:lang w:val="en-US"/>
        </w:rPr>
        <w:t>currentValue</w:t>
      </w:r>
      <w:proofErr w:type="spellEnd"/>
      <w:r w:rsidRPr="00DC2AA7">
        <w:rPr>
          <w:rFonts w:ascii="Consolas"/>
          <w:color w:val="666666"/>
          <w:spacing w:val="-2"/>
          <w:lang w:val="en-US"/>
        </w:rPr>
        <w:t>;</w:t>
      </w:r>
    </w:p>
    <w:p w14:paraId="384C3ACA" w14:textId="77777777" w:rsidR="002D3126" w:rsidRPr="00DC2AA7" w:rsidRDefault="00593969">
      <w:pPr>
        <w:spacing w:line="221" w:lineRule="exact"/>
        <w:ind w:left="1684"/>
        <w:rPr>
          <w:rFonts w:ascii="Consolas"/>
          <w:lang w:val="en-US"/>
        </w:rPr>
      </w:pPr>
      <w:proofErr w:type="spellStart"/>
      <w:r w:rsidRPr="00DC2AA7">
        <w:rPr>
          <w:rFonts w:ascii="Consolas"/>
          <w:color w:val="666666"/>
          <w:lang w:val="en-US"/>
        </w:rPr>
        <w:t>rowNumber</w:t>
      </w:r>
      <w:proofErr w:type="spellEnd"/>
      <w:r w:rsidRPr="00DC2AA7">
        <w:rPr>
          <w:rFonts w:ascii="Consolas"/>
          <w:color w:val="666666"/>
          <w:spacing w:val="1"/>
          <w:lang w:val="en-US"/>
        </w:rPr>
        <w:t xml:space="preserve"> </w:t>
      </w:r>
      <w:r w:rsidRPr="00DC2AA7">
        <w:rPr>
          <w:rFonts w:ascii="Consolas"/>
          <w:color w:val="666666"/>
          <w:lang w:val="en-US"/>
        </w:rPr>
        <w:t>=</w:t>
      </w:r>
      <w:r w:rsidRPr="00DC2AA7">
        <w:rPr>
          <w:rFonts w:ascii="Consolas"/>
          <w:color w:val="666666"/>
          <w:spacing w:val="2"/>
          <w:lang w:val="en-US"/>
        </w:rPr>
        <w:t xml:space="preserve"> </w:t>
      </w:r>
      <w:proofErr w:type="spellStart"/>
      <w:r w:rsidRPr="00DC2AA7">
        <w:rPr>
          <w:rFonts w:ascii="Consolas"/>
          <w:color w:val="666666"/>
          <w:spacing w:val="-5"/>
          <w:lang w:val="en-US"/>
        </w:rPr>
        <w:t>i</w:t>
      </w:r>
      <w:proofErr w:type="spellEnd"/>
      <w:r w:rsidRPr="00DC2AA7">
        <w:rPr>
          <w:rFonts w:ascii="Consolas"/>
          <w:color w:val="666666"/>
          <w:spacing w:val="-5"/>
          <w:lang w:val="en-US"/>
        </w:rPr>
        <w:t>;</w:t>
      </w:r>
    </w:p>
    <w:p w14:paraId="5F782468" w14:textId="77777777" w:rsidR="002D3126" w:rsidRPr="00DC2AA7" w:rsidRDefault="00593969">
      <w:pPr>
        <w:spacing w:line="221" w:lineRule="exact"/>
        <w:ind w:left="1198"/>
        <w:rPr>
          <w:rFonts w:ascii="Consolas"/>
          <w:lang w:val="en-US"/>
        </w:rPr>
      </w:pPr>
      <w:r w:rsidRPr="00DC2AA7">
        <w:rPr>
          <w:rFonts w:ascii="Consolas"/>
          <w:color w:val="666666"/>
          <w:spacing w:val="-10"/>
          <w:lang w:val="en-US"/>
        </w:rPr>
        <w:t>}</w:t>
      </w:r>
    </w:p>
    <w:p w14:paraId="1F199F7F" w14:textId="77777777" w:rsidR="002D3126" w:rsidRPr="00DC2AA7" w:rsidRDefault="00593969">
      <w:pPr>
        <w:spacing w:line="239" w:lineRule="exact"/>
        <w:ind w:left="712"/>
        <w:rPr>
          <w:rFonts w:ascii="Consolas"/>
          <w:lang w:val="en-US"/>
        </w:rPr>
      </w:pPr>
      <w:r w:rsidRPr="00DC2AA7">
        <w:rPr>
          <w:rFonts w:ascii="Consolas"/>
          <w:color w:val="666666"/>
          <w:spacing w:val="-10"/>
          <w:lang w:val="en-US"/>
        </w:rPr>
        <w:t>}</w:t>
      </w:r>
    </w:p>
    <w:p w14:paraId="35088C53" w14:textId="77777777" w:rsidR="002D3126" w:rsidRPr="00DC2AA7" w:rsidRDefault="00593969">
      <w:pPr>
        <w:spacing w:line="203" w:lineRule="exact"/>
        <w:ind w:left="712"/>
        <w:rPr>
          <w:rFonts w:ascii="Consolas"/>
          <w:lang w:val="en-US"/>
        </w:rPr>
      </w:pPr>
      <w:r w:rsidRPr="00DC2AA7">
        <w:rPr>
          <w:rFonts w:ascii="Consolas"/>
          <w:color w:val="666666"/>
          <w:lang w:val="en-US"/>
        </w:rPr>
        <w:t>return</w:t>
      </w:r>
      <w:r w:rsidRPr="00DC2AA7">
        <w:rPr>
          <w:rFonts w:ascii="Consolas"/>
          <w:color w:val="666666"/>
          <w:spacing w:val="1"/>
          <w:lang w:val="en-US"/>
        </w:rPr>
        <w:t xml:space="preserve"> </w:t>
      </w:r>
      <w:proofErr w:type="spellStart"/>
      <w:r w:rsidRPr="00DC2AA7">
        <w:rPr>
          <w:rFonts w:ascii="Consolas"/>
          <w:color w:val="666666"/>
          <w:spacing w:val="-2"/>
          <w:lang w:val="en-US"/>
        </w:rPr>
        <w:t>rowNumber</w:t>
      </w:r>
      <w:proofErr w:type="spellEnd"/>
      <w:r w:rsidRPr="00DC2AA7">
        <w:rPr>
          <w:rFonts w:ascii="Consolas"/>
          <w:color w:val="666666"/>
          <w:spacing w:val="-2"/>
          <w:lang w:val="en-US"/>
        </w:rPr>
        <w:t>;</w:t>
      </w:r>
    </w:p>
    <w:p w14:paraId="23FC270B" w14:textId="77777777" w:rsidR="002D3126" w:rsidRDefault="00593969">
      <w:pPr>
        <w:spacing w:line="239" w:lineRule="exact"/>
        <w:ind w:left="227"/>
        <w:rPr>
          <w:rFonts w:ascii="Consolas"/>
        </w:rPr>
      </w:pPr>
      <w:r>
        <w:rPr>
          <w:rFonts w:ascii="Consolas"/>
          <w:color w:val="666666"/>
          <w:spacing w:val="-10"/>
        </w:rPr>
        <w:t>}</w:t>
      </w:r>
    </w:p>
    <w:p w14:paraId="1B729123" w14:textId="77777777" w:rsidR="002D3126" w:rsidRDefault="002D3126">
      <w:pPr>
        <w:pStyle w:val="a4"/>
        <w:rPr>
          <w:rFonts w:ascii="Consolas"/>
        </w:rPr>
      </w:pPr>
    </w:p>
    <w:p w14:paraId="1536B1C7" w14:textId="77777777" w:rsidR="002D3126" w:rsidRDefault="002D3126">
      <w:pPr>
        <w:pStyle w:val="a4"/>
        <w:rPr>
          <w:rFonts w:ascii="Consolas"/>
        </w:rPr>
      </w:pPr>
    </w:p>
    <w:p w14:paraId="6E4ECC66" w14:textId="77777777" w:rsidR="002D3126" w:rsidRDefault="002D3126">
      <w:pPr>
        <w:pStyle w:val="a4"/>
        <w:rPr>
          <w:rFonts w:ascii="Consolas"/>
        </w:rPr>
      </w:pPr>
    </w:p>
    <w:p w14:paraId="60044C3B" w14:textId="77777777" w:rsidR="002D3126" w:rsidRDefault="002D3126">
      <w:pPr>
        <w:pStyle w:val="a4"/>
        <w:rPr>
          <w:rFonts w:ascii="Consolas"/>
        </w:rPr>
      </w:pPr>
    </w:p>
    <w:p w14:paraId="1FED51EC" w14:textId="77777777" w:rsidR="002D3126" w:rsidRDefault="002D3126">
      <w:pPr>
        <w:pStyle w:val="a4"/>
        <w:spacing w:before="307"/>
        <w:rPr>
          <w:rFonts w:ascii="Consolas"/>
        </w:rPr>
      </w:pPr>
    </w:p>
    <w:p w14:paraId="6E6C8015" w14:textId="77777777" w:rsidR="002D3126" w:rsidRDefault="00593969">
      <w:pPr>
        <w:pStyle w:val="a6"/>
        <w:numPr>
          <w:ilvl w:val="0"/>
          <w:numId w:val="3"/>
        </w:numPr>
        <w:tabs>
          <w:tab w:val="left" w:pos="570"/>
        </w:tabs>
        <w:ind w:left="570" w:hanging="299"/>
        <w:jc w:val="left"/>
        <w:rPr>
          <w:b/>
          <w:sz w:val="27"/>
        </w:rPr>
      </w:pPr>
      <w:r>
        <w:rPr>
          <w:b/>
          <w:sz w:val="27"/>
        </w:rPr>
        <w:t>Виртуальная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перестановка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строк</w:t>
      </w:r>
      <w:r>
        <w:rPr>
          <w:b/>
          <w:spacing w:val="26"/>
          <w:sz w:val="27"/>
        </w:rPr>
        <w:t xml:space="preserve"> </w:t>
      </w:r>
      <w:r>
        <w:rPr>
          <w:b/>
          <w:spacing w:val="-2"/>
          <w:sz w:val="27"/>
        </w:rPr>
        <w:t>(оптимизация)</w:t>
      </w:r>
    </w:p>
    <w:p w14:paraId="537A8C0E" w14:textId="77777777" w:rsidR="002D3126" w:rsidRDefault="002D3126">
      <w:pPr>
        <w:pStyle w:val="a4"/>
        <w:spacing w:before="60"/>
        <w:rPr>
          <w:b/>
        </w:rPr>
      </w:pPr>
    </w:p>
    <w:p w14:paraId="1F5BDA9E" w14:textId="77777777" w:rsidR="002D3126" w:rsidRDefault="00593969">
      <w:pPr>
        <w:spacing w:before="1" w:line="220" w:lineRule="auto"/>
        <w:ind w:left="283" w:hanging="24"/>
        <w:rPr>
          <w:b/>
          <w:sz w:val="27"/>
        </w:rPr>
      </w:pPr>
      <w:r>
        <w:rPr>
          <w:b/>
          <w:sz w:val="27"/>
        </w:rPr>
        <w:t xml:space="preserve">Используется таблица перестановок </w:t>
      </w:r>
      <w:proofErr w:type="spellStart"/>
      <w:r>
        <w:rPr>
          <w:b/>
          <w:sz w:val="27"/>
        </w:rPr>
        <w:t>RowPermutation</w:t>
      </w:r>
      <w:proofErr w:type="spellEnd"/>
      <w:r>
        <w:rPr>
          <w:b/>
          <w:sz w:val="27"/>
        </w:rPr>
        <w:t xml:space="preserve"> для оптимизации — обмен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только индексов, а не физических строк:</w:t>
      </w:r>
    </w:p>
    <w:p w14:paraId="21DE9799" w14:textId="77777777" w:rsidR="002D3126" w:rsidRDefault="002D3126">
      <w:pPr>
        <w:pStyle w:val="a4"/>
        <w:spacing w:before="259"/>
        <w:rPr>
          <w:b/>
        </w:rPr>
      </w:pPr>
    </w:p>
    <w:p w14:paraId="736A84E6" w14:textId="77777777" w:rsidR="002D3126" w:rsidRDefault="00593969">
      <w:pPr>
        <w:ind w:left="283"/>
        <w:rPr>
          <w:b/>
          <w:sz w:val="27"/>
        </w:rPr>
      </w:pPr>
      <w:r>
        <w:rPr>
          <w:b/>
          <w:sz w:val="27"/>
        </w:rPr>
        <w:t>Реализация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структуры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перестановок</w:t>
      </w:r>
      <w:r>
        <w:rPr>
          <w:b/>
          <w:spacing w:val="26"/>
          <w:sz w:val="27"/>
        </w:rPr>
        <w:t xml:space="preserve"> </w:t>
      </w:r>
      <w:r>
        <w:rPr>
          <w:b/>
          <w:spacing w:val="-2"/>
          <w:sz w:val="27"/>
        </w:rPr>
        <w:t>(C++):</w:t>
      </w:r>
    </w:p>
    <w:p w14:paraId="58794DDC" w14:textId="77777777" w:rsidR="002D3126" w:rsidRDefault="002D3126">
      <w:pPr>
        <w:rPr>
          <w:b/>
          <w:sz w:val="27"/>
        </w:rPr>
        <w:sectPr w:rsidR="002D3126">
          <w:pgSz w:w="11920" w:h="16850"/>
          <w:pgMar w:top="680" w:right="566" w:bottom="1020" w:left="425" w:header="0" w:footer="722" w:gutter="0"/>
          <w:cols w:space="720"/>
        </w:sectPr>
      </w:pPr>
    </w:p>
    <w:p w14:paraId="40ACD6C0" w14:textId="77777777" w:rsidR="002D3126" w:rsidRDefault="00593969">
      <w:pPr>
        <w:spacing w:before="40" w:line="239" w:lineRule="exact"/>
        <w:ind w:left="280"/>
        <w:rPr>
          <w:rFonts w:ascii="Consolas"/>
        </w:rPr>
      </w:pPr>
      <w:bookmarkStart w:id="4" w:name="Страница_5"/>
      <w:bookmarkEnd w:id="4"/>
      <w:proofErr w:type="spellStart"/>
      <w:r>
        <w:rPr>
          <w:rFonts w:ascii="Consolas"/>
        </w:rPr>
        <w:lastRenderedPageBreak/>
        <w:t>inline</w:t>
      </w:r>
      <w:proofErr w:type="spellEnd"/>
      <w:r>
        <w:rPr>
          <w:rFonts w:ascii="Consolas"/>
          <w:spacing w:val="1"/>
        </w:rPr>
        <w:t xml:space="preserve"> </w:t>
      </w:r>
      <w:proofErr w:type="spellStart"/>
      <w:r>
        <w:rPr>
          <w:rFonts w:ascii="Consolas"/>
        </w:rPr>
        <w:t>void</w:t>
      </w:r>
      <w:proofErr w:type="spellEnd"/>
      <w:r>
        <w:rPr>
          <w:rFonts w:ascii="Consolas"/>
          <w:spacing w:val="1"/>
        </w:rPr>
        <w:t xml:space="preserve"> </w:t>
      </w:r>
      <w:proofErr w:type="spellStart"/>
      <w:proofErr w:type="gramStart"/>
      <w:r>
        <w:rPr>
          <w:rFonts w:ascii="Consolas"/>
        </w:rPr>
        <w:t>swapRows</w:t>
      </w:r>
      <w:proofErr w:type="spellEnd"/>
      <w:r>
        <w:rPr>
          <w:rFonts w:ascii="Consolas"/>
        </w:rPr>
        <w:t>(</w:t>
      </w:r>
      <w:proofErr w:type="spellStart"/>
      <w:proofErr w:type="gramEnd"/>
      <w:r>
        <w:rPr>
          <w:rFonts w:ascii="Consolas"/>
        </w:rPr>
        <w:t>SquareMatrix</w:t>
      </w:r>
      <w:proofErr w:type="spellEnd"/>
      <w:r>
        <w:rPr>
          <w:rFonts w:ascii="Consolas"/>
        </w:rPr>
        <w:t>&amp;</w:t>
      </w:r>
      <w:r>
        <w:rPr>
          <w:rFonts w:ascii="Consolas"/>
          <w:spacing w:val="2"/>
        </w:rPr>
        <w:t xml:space="preserve"> </w:t>
      </w:r>
      <w:proofErr w:type="spellStart"/>
      <w:r>
        <w:rPr>
          <w:rFonts w:ascii="Consolas"/>
        </w:rPr>
        <w:t>matrix</w:t>
      </w:r>
      <w:proofErr w:type="spellEnd"/>
      <w:r>
        <w:rPr>
          <w:rFonts w:ascii="Consolas"/>
        </w:rPr>
        <w:t>,</w:t>
      </w:r>
      <w:r>
        <w:rPr>
          <w:rFonts w:ascii="Consolas"/>
          <w:spacing w:val="1"/>
        </w:rPr>
        <w:t xml:space="preserve"> 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  <w:spacing w:val="3"/>
        </w:rPr>
        <w:t xml:space="preserve"> </w:t>
      </w:r>
      <w:r>
        <w:rPr>
          <w:rFonts w:ascii="Consolas"/>
        </w:rPr>
        <w:t>row1,</w:t>
      </w:r>
      <w:r>
        <w:rPr>
          <w:rFonts w:ascii="Consolas"/>
          <w:spacing w:val="1"/>
        </w:rPr>
        <w:t xml:space="preserve"> 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  <w:spacing w:val="2"/>
        </w:rPr>
        <w:t xml:space="preserve"> </w:t>
      </w:r>
      <w:r>
        <w:rPr>
          <w:rFonts w:ascii="Consolas"/>
          <w:spacing w:val="-2"/>
        </w:rPr>
        <w:t>row2)</w:t>
      </w:r>
    </w:p>
    <w:p w14:paraId="41B757D2" w14:textId="77777777" w:rsidR="002D3126" w:rsidRPr="00DC2AA7" w:rsidRDefault="00593969">
      <w:pPr>
        <w:spacing w:line="239" w:lineRule="exact"/>
        <w:ind w:left="280"/>
        <w:rPr>
          <w:rFonts w:ascii="Consolas"/>
          <w:lang w:val="en-US"/>
        </w:rPr>
      </w:pPr>
      <w:r w:rsidRPr="00DC2AA7">
        <w:rPr>
          <w:rFonts w:ascii="Consolas"/>
          <w:spacing w:val="-10"/>
          <w:lang w:val="en-US"/>
        </w:rPr>
        <w:t>{</w:t>
      </w:r>
    </w:p>
    <w:p w14:paraId="31B0E57D" w14:textId="77777777" w:rsidR="002D3126" w:rsidRPr="00DC2AA7" w:rsidRDefault="00593969">
      <w:pPr>
        <w:spacing w:line="206" w:lineRule="auto"/>
        <w:ind w:left="766" w:right="4256"/>
        <w:rPr>
          <w:rFonts w:ascii="Consolas"/>
          <w:lang w:val="en-US"/>
        </w:rPr>
      </w:pPr>
      <w:r w:rsidRPr="00DC2AA7">
        <w:rPr>
          <w:rFonts w:ascii="Consolas"/>
          <w:lang w:val="en-US"/>
        </w:rPr>
        <w:t xml:space="preserve">Vector </w:t>
      </w:r>
      <w:proofErr w:type="gramStart"/>
      <w:r w:rsidRPr="00DC2AA7">
        <w:rPr>
          <w:rFonts w:ascii="Consolas"/>
          <w:lang w:val="en-US"/>
        </w:rPr>
        <w:t>temp(</w:t>
      </w:r>
      <w:proofErr w:type="gramEnd"/>
      <w:r w:rsidRPr="00DC2AA7">
        <w:rPr>
          <w:rFonts w:ascii="Consolas"/>
          <w:lang w:val="en-US"/>
        </w:rPr>
        <w:t>std::move(matrix[row1])); matrix[row1]</w:t>
      </w:r>
      <w:r w:rsidRPr="00DC2AA7">
        <w:rPr>
          <w:rFonts w:ascii="Consolas"/>
          <w:spacing w:val="-8"/>
          <w:lang w:val="en-US"/>
        </w:rPr>
        <w:t xml:space="preserve"> </w:t>
      </w:r>
      <w:r w:rsidRPr="00DC2AA7">
        <w:rPr>
          <w:rFonts w:ascii="Consolas"/>
          <w:lang w:val="en-US"/>
        </w:rPr>
        <w:t>=</w:t>
      </w:r>
      <w:r w:rsidRPr="00DC2AA7">
        <w:rPr>
          <w:rFonts w:ascii="Consolas"/>
          <w:spacing w:val="-9"/>
          <w:lang w:val="en-US"/>
        </w:rPr>
        <w:t xml:space="preserve"> </w:t>
      </w:r>
      <w:r w:rsidRPr="00DC2AA7">
        <w:rPr>
          <w:rFonts w:ascii="Consolas"/>
          <w:lang w:val="en-US"/>
        </w:rPr>
        <w:t>std::move(matrix[row2]); matrix[row2] = std::move(temp);</w:t>
      </w:r>
    </w:p>
    <w:p w14:paraId="6A60A9D9" w14:textId="77777777" w:rsidR="002D3126" w:rsidRDefault="00593969">
      <w:pPr>
        <w:spacing w:line="228" w:lineRule="exact"/>
        <w:ind w:left="280"/>
        <w:rPr>
          <w:rFonts w:ascii="Consolas"/>
        </w:rPr>
      </w:pPr>
      <w:r>
        <w:rPr>
          <w:rFonts w:ascii="Consolas"/>
          <w:spacing w:val="-10"/>
        </w:rPr>
        <w:t>}</w:t>
      </w:r>
    </w:p>
    <w:p w14:paraId="1960E7F0" w14:textId="77777777" w:rsidR="002D3126" w:rsidRDefault="002D3126">
      <w:pPr>
        <w:pStyle w:val="a4"/>
        <w:rPr>
          <w:rFonts w:ascii="Consolas"/>
        </w:rPr>
      </w:pPr>
    </w:p>
    <w:p w14:paraId="35AEB090" w14:textId="77777777" w:rsidR="002D3126" w:rsidRDefault="002D3126">
      <w:pPr>
        <w:pStyle w:val="a4"/>
        <w:rPr>
          <w:rFonts w:ascii="Consolas"/>
        </w:rPr>
      </w:pPr>
    </w:p>
    <w:p w14:paraId="09B85E01" w14:textId="77777777" w:rsidR="002D3126" w:rsidRDefault="002D3126">
      <w:pPr>
        <w:pStyle w:val="a4"/>
        <w:rPr>
          <w:rFonts w:ascii="Consolas"/>
        </w:rPr>
      </w:pPr>
    </w:p>
    <w:p w14:paraId="00FB101A" w14:textId="77777777" w:rsidR="002D3126" w:rsidRDefault="002D3126">
      <w:pPr>
        <w:pStyle w:val="a4"/>
        <w:rPr>
          <w:rFonts w:ascii="Consolas"/>
        </w:rPr>
      </w:pPr>
    </w:p>
    <w:p w14:paraId="3AA570B7" w14:textId="77777777" w:rsidR="002D3126" w:rsidRDefault="002D3126">
      <w:pPr>
        <w:pStyle w:val="a4"/>
        <w:spacing w:before="34"/>
        <w:rPr>
          <w:rFonts w:ascii="Consolas"/>
        </w:rPr>
      </w:pPr>
    </w:p>
    <w:p w14:paraId="77E1E9F4" w14:textId="77777777" w:rsidR="002D3126" w:rsidRDefault="00593969">
      <w:pPr>
        <w:pStyle w:val="a6"/>
        <w:numPr>
          <w:ilvl w:val="0"/>
          <w:numId w:val="3"/>
        </w:numPr>
        <w:tabs>
          <w:tab w:val="left" w:pos="446"/>
        </w:tabs>
        <w:ind w:left="446" w:hanging="299"/>
        <w:jc w:val="left"/>
        <w:rPr>
          <w:b/>
          <w:sz w:val="27"/>
        </w:rPr>
      </w:pPr>
      <w:r>
        <w:rPr>
          <w:b/>
          <w:sz w:val="27"/>
        </w:rPr>
        <w:t>Нормировка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и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исключение</w:t>
      </w:r>
      <w:r>
        <w:rPr>
          <w:b/>
          <w:spacing w:val="21"/>
          <w:sz w:val="27"/>
        </w:rPr>
        <w:t xml:space="preserve"> </w:t>
      </w:r>
      <w:r>
        <w:rPr>
          <w:b/>
          <w:spacing w:val="-2"/>
          <w:sz w:val="27"/>
        </w:rPr>
        <w:t>переменной</w:t>
      </w:r>
    </w:p>
    <w:p w14:paraId="30D93A44" w14:textId="77777777" w:rsidR="002D3126" w:rsidRDefault="002D3126">
      <w:pPr>
        <w:pStyle w:val="a4"/>
        <w:spacing w:before="180"/>
        <w:rPr>
          <w:b/>
        </w:rPr>
      </w:pPr>
    </w:p>
    <w:p w14:paraId="189D09AA" w14:textId="77777777" w:rsidR="002D3126" w:rsidRDefault="00593969">
      <w:pPr>
        <w:spacing w:line="249" w:lineRule="auto"/>
        <w:ind w:left="280" w:right="938"/>
        <w:rPr>
          <w:b/>
          <w:sz w:val="27"/>
        </w:rPr>
      </w:pPr>
      <w:r>
        <w:rPr>
          <w:b/>
          <w:sz w:val="27"/>
        </w:rPr>
        <w:t>Делим i-ю строку на диагональный элемент и исключаем переменную из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остальных строк согласно формулам (2)–(6):</w:t>
      </w:r>
    </w:p>
    <w:p w14:paraId="5B8872C2" w14:textId="77777777" w:rsidR="002D3126" w:rsidRDefault="002D3126">
      <w:pPr>
        <w:pStyle w:val="a4"/>
        <w:spacing w:before="10"/>
        <w:rPr>
          <w:b/>
          <w:sz w:val="17"/>
        </w:rPr>
      </w:pPr>
    </w:p>
    <w:tbl>
      <w:tblPr>
        <w:tblW w:w="0" w:type="auto"/>
        <w:tblInd w:w="2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1"/>
        <w:gridCol w:w="1822"/>
        <w:gridCol w:w="426"/>
        <w:gridCol w:w="183"/>
        <w:gridCol w:w="365"/>
        <w:gridCol w:w="608"/>
        <w:gridCol w:w="608"/>
        <w:gridCol w:w="912"/>
        <w:gridCol w:w="1266"/>
      </w:tblGrid>
      <w:tr w:rsidR="002D3126" w14:paraId="3CB15FDC" w14:textId="77777777">
        <w:trPr>
          <w:trHeight w:val="240"/>
        </w:trPr>
        <w:tc>
          <w:tcPr>
            <w:tcW w:w="2661" w:type="dxa"/>
          </w:tcPr>
          <w:p w14:paraId="1CA75891" w14:textId="77777777" w:rsidR="002D3126" w:rsidRDefault="00593969">
            <w:pPr>
              <w:pStyle w:val="TableParagraph"/>
              <w:spacing w:line="220" w:lineRule="exact"/>
              <w:ind w:left="50"/>
              <w:jc w:val="left"/>
              <w:rPr>
                <w:rFonts w:ascii="Consolas"/>
              </w:rPr>
            </w:pPr>
            <w:proofErr w:type="spellStart"/>
            <w:r>
              <w:rPr>
                <w:rFonts w:ascii="Consolas"/>
              </w:rPr>
              <w:t>a_ij</w:t>
            </w:r>
            <w:proofErr w:type="spellEnd"/>
            <w:r>
              <w:rPr>
                <w:rFonts w:ascii="Consolas"/>
              </w:rPr>
              <w:t>^(i)</w:t>
            </w:r>
            <w:r>
              <w:rPr>
                <w:rFonts w:ascii="Consolas"/>
                <w:spacing w:val="2"/>
              </w:rPr>
              <w:t xml:space="preserve"> </w:t>
            </w:r>
            <w:r>
              <w:rPr>
                <w:rFonts w:ascii="Consolas"/>
              </w:rPr>
              <w:t>=</w:t>
            </w:r>
            <w:r>
              <w:rPr>
                <w:rFonts w:ascii="Consolas"/>
                <w:spacing w:val="2"/>
              </w:rPr>
              <w:t xml:space="preserve"> </w:t>
            </w:r>
            <w:proofErr w:type="spellStart"/>
            <w:r>
              <w:rPr>
                <w:rFonts w:ascii="Consolas"/>
              </w:rPr>
              <w:t>a_ij</w:t>
            </w:r>
            <w:proofErr w:type="spellEnd"/>
            <w:r>
              <w:rPr>
                <w:rFonts w:ascii="Consolas"/>
              </w:rPr>
              <w:t>^(i-</w:t>
            </w:r>
            <w:r>
              <w:rPr>
                <w:rFonts w:ascii="Consolas"/>
                <w:spacing w:val="-5"/>
              </w:rPr>
              <w:t>1)</w:t>
            </w:r>
          </w:p>
        </w:tc>
        <w:tc>
          <w:tcPr>
            <w:tcW w:w="1822" w:type="dxa"/>
          </w:tcPr>
          <w:p w14:paraId="5AFD6F37" w14:textId="77777777" w:rsidR="002D3126" w:rsidRDefault="00593969">
            <w:pPr>
              <w:pStyle w:val="TableParagraph"/>
              <w:spacing w:line="220" w:lineRule="exact"/>
              <w:ind w:left="59"/>
              <w:jc w:val="left"/>
              <w:rPr>
                <w:rFonts w:ascii="Consolas"/>
              </w:rPr>
            </w:pPr>
            <w:r>
              <w:rPr>
                <w:rFonts w:ascii="Consolas"/>
              </w:rPr>
              <w:t>/</w:t>
            </w:r>
            <w:r>
              <w:rPr>
                <w:rFonts w:ascii="Consolas"/>
                <w:spacing w:val="2"/>
              </w:rPr>
              <w:t xml:space="preserve"> </w:t>
            </w:r>
            <w:proofErr w:type="spellStart"/>
            <w:r>
              <w:rPr>
                <w:rFonts w:ascii="Consolas"/>
              </w:rPr>
              <w:t>a_ii</w:t>
            </w:r>
            <w:proofErr w:type="spellEnd"/>
            <w:r>
              <w:rPr>
                <w:rFonts w:ascii="Consolas"/>
              </w:rPr>
              <w:t>^(i-</w:t>
            </w:r>
            <w:r>
              <w:rPr>
                <w:rFonts w:ascii="Consolas"/>
                <w:spacing w:val="-5"/>
              </w:rPr>
              <w:t>1),</w:t>
            </w:r>
          </w:p>
        </w:tc>
        <w:tc>
          <w:tcPr>
            <w:tcW w:w="426" w:type="dxa"/>
          </w:tcPr>
          <w:p w14:paraId="47A08831" w14:textId="77777777" w:rsidR="002D3126" w:rsidRDefault="00593969">
            <w:pPr>
              <w:pStyle w:val="TableParagraph"/>
              <w:spacing w:line="220" w:lineRule="exact"/>
              <w:ind w:left="180"/>
              <w:jc w:val="lef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j</w:t>
            </w:r>
          </w:p>
        </w:tc>
        <w:tc>
          <w:tcPr>
            <w:tcW w:w="183" w:type="dxa"/>
          </w:tcPr>
          <w:p w14:paraId="74959943" w14:textId="77777777" w:rsidR="002D3126" w:rsidRDefault="00593969">
            <w:pPr>
              <w:pStyle w:val="TableParagraph"/>
              <w:spacing w:line="220" w:lineRule="exact"/>
              <w:ind w:left="-2"/>
              <w:jc w:val="lef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=</w:t>
            </w:r>
          </w:p>
        </w:tc>
        <w:tc>
          <w:tcPr>
            <w:tcW w:w="365" w:type="dxa"/>
          </w:tcPr>
          <w:p w14:paraId="2A259AE6" w14:textId="77777777" w:rsidR="002D3126" w:rsidRDefault="00593969">
            <w:pPr>
              <w:pStyle w:val="TableParagraph"/>
              <w:spacing w:line="220" w:lineRule="exact"/>
              <w:ind w:left="57"/>
              <w:jc w:val="left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i,</w:t>
            </w:r>
          </w:p>
        </w:tc>
        <w:tc>
          <w:tcPr>
            <w:tcW w:w="608" w:type="dxa"/>
          </w:tcPr>
          <w:p w14:paraId="7FB43142" w14:textId="77777777" w:rsidR="002D3126" w:rsidRDefault="00593969">
            <w:pPr>
              <w:pStyle w:val="TableParagraph"/>
              <w:spacing w:line="220" w:lineRule="exact"/>
              <w:ind w:left="56"/>
              <w:jc w:val="left"/>
              <w:rPr>
                <w:rFonts w:ascii="Consolas"/>
              </w:rPr>
            </w:pPr>
            <w:r>
              <w:rPr>
                <w:rFonts w:ascii="Consolas"/>
                <w:spacing w:val="-4"/>
              </w:rPr>
              <w:t>i+1,</w:t>
            </w:r>
          </w:p>
        </w:tc>
        <w:tc>
          <w:tcPr>
            <w:tcW w:w="608" w:type="dxa"/>
          </w:tcPr>
          <w:p w14:paraId="3ED2AAA9" w14:textId="77777777" w:rsidR="002D3126" w:rsidRDefault="00593969">
            <w:pPr>
              <w:pStyle w:val="TableParagraph"/>
              <w:spacing w:line="220" w:lineRule="exact"/>
              <w:ind w:left="56"/>
              <w:jc w:val="left"/>
              <w:rPr>
                <w:rFonts w:ascii="Consolas"/>
              </w:rPr>
            </w:pPr>
            <w:r>
              <w:rPr>
                <w:rFonts w:ascii="Consolas"/>
                <w:spacing w:val="-4"/>
              </w:rPr>
              <w:t>...,</w:t>
            </w:r>
          </w:p>
        </w:tc>
        <w:tc>
          <w:tcPr>
            <w:tcW w:w="912" w:type="dxa"/>
          </w:tcPr>
          <w:p w14:paraId="32E9EEA3" w14:textId="77777777" w:rsidR="002D3126" w:rsidRDefault="00593969">
            <w:pPr>
              <w:pStyle w:val="TableParagraph"/>
              <w:spacing w:line="220" w:lineRule="exact"/>
              <w:ind w:left="55"/>
              <w:jc w:val="lef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n</w:t>
            </w:r>
          </w:p>
        </w:tc>
        <w:tc>
          <w:tcPr>
            <w:tcW w:w="1266" w:type="dxa"/>
          </w:tcPr>
          <w:p w14:paraId="5374A381" w14:textId="77777777" w:rsidR="002D3126" w:rsidRDefault="00593969">
            <w:pPr>
              <w:pStyle w:val="TableParagraph"/>
              <w:spacing w:line="220" w:lineRule="exact"/>
              <w:ind w:left="600"/>
              <w:jc w:val="left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(2)</w:t>
            </w:r>
          </w:p>
        </w:tc>
      </w:tr>
      <w:tr w:rsidR="002D3126" w14:paraId="13DB437B" w14:textId="77777777">
        <w:trPr>
          <w:trHeight w:val="256"/>
        </w:trPr>
        <w:tc>
          <w:tcPr>
            <w:tcW w:w="2661" w:type="dxa"/>
          </w:tcPr>
          <w:p w14:paraId="7BB74626" w14:textId="77777777" w:rsidR="002D3126" w:rsidRDefault="00593969">
            <w:pPr>
              <w:pStyle w:val="TableParagraph"/>
              <w:spacing w:line="237" w:lineRule="exact"/>
              <w:ind w:left="50"/>
              <w:jc w:val="left"/>
              <w:rPr>
                <w:rFonts w:ascii="Consolas"/>
              </w:rPr>
            </w:pPr>
            <w:proofErr w:type="spellStart"/>
            <w:r>
              <w:rPr>
                <w:rFonts w:ascii="Consolas"/>
              </w:rPr>
              <w:t>f_i</w:t>
            </w:r>
            <w:proofErr w:type="spellEnd"/>
            <w:r>
              <w:rPr>
                <w:rFonts w:ascii="Consolas"/>
              </w:rPr>
              <w:t>^(i)</w:t>
            </w:r>
            <w:r>
              <w:rPr>
                <w:rFonts w:ascii="Consolas"/>
                <w:spacing w:val="2"/>
              </w:rPr>
              <w:t xml:space="preserve"> </w:t>
            </w:r>
            <w:r>
              <w:rPr>
                <w:rFonts w:ascii="Consolas"/>
              </w:rPr>
              <w:t>=</w:t>
            </w:r>
            <w:r>
              <w:rPr>
                <w:rFonts w:ascii="Consolas"/>
                <w:spacing w:val="1"/>
              </w:rPr>
              <w:t xml:space="preserve"> </w:t>
            </w:r>
            <w:proofErr w:type="spellStart"/>
            <w:r>
              <w:rPr>
                <w:rFonts w:ascii="Consolas"/>
              </w:rPr>
              <w:t>f_i</w:t>
            </w:r>
            <w:proofErr w:type="spellEnd"/>
            <w:r>
              <w:rPr>
                <w:rFonts w:ascii="Consolas"/>
              </w:rPr>
              <w:t>^(i-1)</w:t>
            </w:r>
            <w:r>
              <w:rPr>
                <w:rFonts w:ascii="Consolas"/>
                <w:spacing w:val="1"/>
              </w:rPr>
              <w:t xml:space="preserve"> </w:t>
            </w:r>
            <w:r>
              <w:rPr>
                <w:rFonts w:ascii="Consolas"/>
                <w:spacing w:val="-10"/>
              </w:rPr>
              <w:t>/</w:t>
            </w:r>
          </w:p>
        </w:tc>
        <w:tc>
          <w:tcPr>
            <w:tcW w:w="1822" w:type="dxa"/>
          </w:tcPr>
          <w:p w14:paraId="410B07BB" w14:textId="77777777" w:rsidR="002D3126" w:rsidRDefault="00593969">
            <w:pPr>
              <w:pStyle w:val="TableParagraph"/>
              <w:spacing w:line="237" w:lineRule="exact"/>
              <w:ind w:left="59"/>
              <w:jc w:val="left"/>
              <w:rPr>
                <w:rFonts w:ascii="Consolas"/>
              </w:rPr>
            </w:pPr>
            <w:proofErr w:type="spellStart"/>
            <w:r>
              <w:rPr>
                <w:rFonts w:ascii="Consolas"/>
              </w:rPr>
              <w:t>a_ii</w:t>
            </w:r>
            <w:proofErr w:type="spellEnd"/>
            <w:r>
              <w:rPr>
                <w:rFonts w:ascii="Consolas"/>
              </w:rPr>
              <w:t>^(i-</w:t>
            </w:r>
            <w:r>
              <w:rPr>
                <w:rFonts w:ascii="Consolas"/>
                <w:spacing w:val="-5"/>
              </w:rPr>
              <w:t>1)</w:t>
            </w:r>
          </w:p>
        </w:tc>
        <w:tc>
          <w:tcPr>
            <w:tcW w:w="426" w:type="dxa"/>
          </w:tcPr>
          <w:p w14:paraId="5F346860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3" w:type="dxa"/>
          </w:tcPr>
          <w:p w14:paraId="789503BD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5" w:type="dxa"/>
          </w:tcPr>
          <w:p w14:paraId="07BD53D6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0545FB0F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</w:tcPr>
          <w:p w14:paraId="68BD1868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 w14:paraId="395E4332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66" w:type="dxa"/>
          </w:tcPr>
          <w:p w14:paraId="7044A0D7" w14:textId="77777777" w:rsidR="002D3126" w:rsidRDefault="00593969">
            <w:pPr>
              <w:pStyle w:val="TableParagraph"/>
              <w:spacing w:line="237" w:lineRule="exact"/>
              <w:ind w:left="0" w:right="176"/>
              <w:jc w:val="right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(3)</w:t>
            </w:r>
          </w:p>
        </w:tc>
      </w:tr>
      <w:tr w:rsidR="002D3126" w14:paraId="39D719D8" w14:textId="77777777">
        <w:trPr>
          <w:trHeight w:val="238"/>
        </w:trPr>
        <w:tc>
          <w:tcPr>
            <w:tcW w:w="2661" w:type="dxa"/>
          </w:tcPr>
          <w:p w14:paraId="5DB88466" w14:textId="77777777" w:rsidR="002D3126" w:rsidRDefault="00593969">
            <w:pPr>
              <w:pStyle w:val="TableParagraph"/>
              <w:spacing w:line="218" w:lineRule="exact"/>
              <w:ind w:left="50"/>
              <w:jc w:val="left"/>
              <w:rPr>
                <w:rFonts w:ascii="Consolas"/>
              </w:rPr>
            </w:pPr>
            <w:proofErr w:type="spellStart"/>
            <w:r>
              <w:rPr>
                <w:rFonts w:ascii="Consolas"/>
              </w:rPr>
              <w:t>m_ki</w:t>
            </w:r>
            <w:proofErr w:type="spellEnd"/>
            <w:r>
              <w:rPr>
                <w:rFonts w:ascii="Consolas"/>
                <w:spacing w:val="1"/>
              </w:rPr>
              <w:t xml:space="preserve"> </w:t>
            </w:r>
            <w:r>
              <w:rPr>
                <w:rFonts w:ascii="Consolas"/>
              </w:rPr>
              <w:t>=</w:t>
            </w:r>
            <w:r>
              <w:rPr>
                <w:rFonts w:ascii="Consolas"/>
                <w:spacing w:val="1"/>
              </w:rPr>
              <w:t xml:space="preserve"> </w:t>
            </w:r>
            <w:proofErr w:type="spellStart"/>
            <w:r>
              <w:rPr>
                <w:rFonts w:ascii="Consolas"/>
              </w:rPr>
              <w:t>a_ki</w:t>
            </w:r>
            <w:proofErr w:type="spellEnd"/>
            <w:r>
              <w:rPr>
                <w:rFonts w:ascii="Consolas"/>
              </w:rPr>
              <w:t>^(i-</w:t>
            </w:r>
            <w:r>
              <w:rPr>
                <w:rFonts w:ascii="Consolas"/>
                <w:spacing w:val="-5"/>
              </w:rPr>
              <w:t>1)</w:t>
            </w:r>
          </w:p>
        </w:tc>
        <w:tc>
          <w:tcPr>
            <w:tcW w:w="1822" w:type="dxa"/>
          </w:tcPr>
          <w:p w14:paraId="0ABC182C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</w:tcPr>
          <w:p w14:paraId="6CF7FEAA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83" w:type="dxa"/>
          </w:tcPr>
          <w:p w14:paraId="00F19FD2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65" w:type="dxa"/>
          </w:tcPr>
          <w:p w14:paraId="508CE9AB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</w:tcPr>
          <w:p w14:paraId="48ED2FAC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08" w:type="dxa"/>
          </w:tcPr>
          <w:p w14:paraId="4E4AA3AA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2" w:type="dxa"/>
          </w:tcPr>
          <w:p w14:paraId="207583DB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66" w:type="dxa"/>
          </w:tcPr>
          <w:p w14:paraId="57502CE4" w14:textId="77777777" w:rsidR="002D3126" w:rsidRDefault="00593969">
            <w:pPr>
              <w:pStyle w:val="TableParagraph"/>
              <w:spacing w:line="218" w:lineRule="exact"/>
              <w:ind w:left="0" w:right="55"/>
              <w:jc w:val="right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(4)</w:t>
            </w:r>
          </w:p>
        </w:tc>
      </w:tr>
      <w:tr w:rsidR="002D3126" w14:paraId="3356F7E1" w14:textId="77777777">
        <w:trPr>
          <w:trHeight w:val="275"/>
        </w:trPr>
        <w:tc>
          <w:tcPr>
            <w:tcW w:w="2661" w:type="dxa"/>
          </w:tcPr>
          <w:p w14:paraId="0C074658" w14:textId="77777777" w:rsidR="002D3126" w:rsidRDefault="00593969">
            <w:pPr>
              <w:pStyle w:val="TableParagraph"/>
              <w:spacing w:line="255" w:lineRule="exact"/>
              <w:ind w:left="50"/>
              <w:jc w:val="left"/>
              <w:rPr>
                <w:rFonts w:ascii="Consolas"/>
              </w:rPr>
            </w:pPr>
            <w:proofErr w:type="spellStart"/>
            <w:r>
              <w:rPr>
                <w:rFonts w:ascii="Consolas"/>
              </w:rPr>
              <w:t>a_kj</w:t>
            </w:r>
            <w:proofErr w:type="spellEnd"/>
            <w:r>
              <w:rPr>
                <w:rFonts w:ascii="Consolas"/>
              </w:rPr>
              <w:t>^(i)</w:t>
            </w:r>
            <w:r>
              <w:rPr>
                <w:rFonts w:ascii="Consolas"/>
                <w:spacing w:val="2"/>
              </w:rPr>
              <w:t xml:space="preserve"> </w:t>
            </w:r>
            <w:r>
              <w:rPr>
                <w:rFonts w:ascii="Consolas"/>
              </w:rPr>
              <w:t>=</w:t>
            </w:r>
            <w:r>
              <w:rPr>
                <w:rFonts w:ascii="Consolas"/>
                <w:spacing w:val="2"/>
              </w:rPr>
              <w:t xml:space="preserve"> </w:t>
            </w:r>
            <w:proofErr w:type="spellStart"/>
            <w:r>
              <w:rPr>
                <w:rFonts w:ascii="Consolas"/>
              </w:rPr>
              <w:t>a_kj</w:t>
            </w:r>
            <w:proofErr w:type="spellEnd"/>
            <w:r>
              <w:rPr>
                <w:rFonts w:ascii="Consolas"/>
              </w:rPr>
              <w:t>^(i-</w:t>
            </w:r>
            <w:r>
              <w:rPr>
                <w:rFonts w:ascii="Consolas"/>
                <w:spacing w:val="-5"/>
              </w:rPr>
              <w:t>1)</w:t>
            </w:r>
          </w:p>
        </w:tc>
        <w:tc>
          <w:tcPr>
            <w:tcW w:w="2248" w:type="dxa"/>
            <w:gridSpan w:val="2"/>
          </w:tcPr>
          <w:p w14:paraId="0E224D67" w14:textId="77777777" w:rsidR="002D3126" w:rsidRDefault="00593969">
            <w:pPr>
              <w:pStyle w:val="TableParagraph"/>
              <w:spacing w:line="255" w:lineRule="exact"/>
              <w:ind w:left="59"/>
              <w:jc w:val="lef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  <w:spacing w:val="1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m_ki</w:t>
            </w:r>
            <w:proofErr w:type="spellEnd"/>
            <w:r>
              <w:rPr>
                <w:rFonts w:ascii="Consolas" w:hAnsi="Consolas"/>
              </w:rPr>
              <w:t xml:space="preserve"> ·</w:t>
            </w:r>
            <w:r>
              <w:rPr>
                <w:rFonts w:ascii="Consolas" w:hAnsi="Consolas"/>
                <w:spacing w:val="2"/>
              </w:rPr>
              <w:t xml:space="preserve"> </w:t>
            </w:r>
            <w:proofErr w:type="spellStart"/>
            <w:r>
              <w:rPr>
                <w:rFonts w:ascii="Consolas" w:hAnsi="Consolas"/>
                <w:spacing w:val="-2"/>
              </w:rPr>
              <w:t>a_ij</w:t>
            </w:r>
            <w:proofErr w:type="spellEnd"/>
            <w:r>
              <w:rPr>
                <w:rFonts w:ascii="Consolas" w:hAnsi="Consolas"/>
                <w:spacing w:val="-2"/>
              </w:rPr>
              <w:t>^(i),</w:t>
            </w:r>
          </w:p>
        </w:tc>
        <w:tc>
          <w:tcPr>
            <w:tcW w:w="2676" w:type="dxa"/>
            <w:gridSpan w:val="5"/>
          </w:tcPr>
          <w:p w14:paraId="55001B12" w14:textId="77777777" w:rsidR="002D3126" w:rsidRDefault="00593969">
            <w:pPr>
              <w:pStyle w:val="TableParagraph"/>
              <w:spacing w:line="255" w:lineRule="exact"/>
              <w:ind w:left="240"/>
              <w:jc w:val="left"/>
              <w:rPr>
                <w:rFonts w:ascii="Consolas"/>
              </w:rPr>
            </w:pPr>
            <w:r>
              <w:rPr>
                <w:rFonts w:ascii="Consolas"/>
              </w:rPr>
              <w:t>j =</w:t>
            </w:r>
            <w:r>
              <w:rPr>
                <w:rFonts w:ascii="Consolas"/>
                <w:spacing w:val="2"/>
              </w:rPr>
              <w:t xml:space="preserve"> </w:t>
            </w:r>
            <w:r>
              <w:rPr>
                <w:rFonts w:ascii="Consolas"/>
              </w:rPr>
              <w:t>i+1, ...,</w:t>
            </w:r>
            <w:r>
              <w:rPr>
                <w:rFonts w:ascii="Consolas"/>
                <w:spacing w:val="1"/>
              </w:rPr>
              <w:t xml:space="preserve"> </w:t>
            </w:r>
            <w:r>
              <w:rPr>
                <w:rFonts w:ascii="Consolas"/>
                <w:spacing w:val="-10"/>
              </w:rPr>
              <w:t>n</w:t>
            </w:r>
          </w:p>
        </w:tc>
        <w:tc>
          <w:tcPr>
            <w:tcW w:w="1266" w:type="dxa"/>
          </w:tcPr>
          <w:p w14:paraId="001B534A" w14:textId="77777777" w:rsidR="002D3126" w:rsidRDefault="00593969">
            <w:pPr>
              <w:pStyle w:val="TableParagraph"/>
              <w:spacing w:line="255" w:lineRule="exact"/>
              <w:ind w:left="600"/>
              <w:jc w:val="left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(5)</w:t>
            </w:r>
          </w:p>
        </w:tc>
      </w:tr>
      <w:tr w:rsidR="002D3126" w14:paraId="3A9DDAF8" w14:textId="77777777">
        <w:trPr>
          <w:trHeight w:val="238"/>
        </w:trPr>
        <w:tc>
          <w:tcPr>
            <w:tcW w:w="2661" w:type="dxa"/>
          </w:tcPr>
          <w:p w14:paraId="2A703CD8" w14:textId="77777777" w:rsidR="002D3126" w:rsidRDefault="00593969">
            <w:pPr>
              <w:pStyle w:val="TableParagraph"/>
              <w:spacing w:line="218" w:lineRule="exact"/>
              <w:ind w:left="50"/>
              <w:jc w:val="left"/>
              <w:rPr>
                <w:rFonts w:ascii="Consolas"/>
              </w:rPr>
            </w:pPr>
            <w:proofErr w:type="spellStart"/>
            <w:r>
              <w:rPr>
                <w:rFonts w:ascii="Consolas"/>
              </w:rPr>
              <w:t>f_k</w:t>
            </w:r>
            <w:proofErr w:type="spellEnd"/>
            <w:r>
              <w:rPr>
                <w:rFonts w:ascii="Consolas"/>
              </w:rPr>
              <w:t>^(i)</w:t>
            </w:r>
            <w:r>
              <w:rPr>
                <w:rFonts w:ascii="Consolas"/>
                <w:spacing w:val="2"/>
              </w:rPr>
              <w:t xml:space="preserve"> </w:t>
            </w:r>
            <w:r>
              <w:rPr>
                <w:rFonts w:ascii="Consolas"/>
              </w:rPr>
              <w:t>=</w:t>
            </w:r>
            <w:r>
              <w:rPr>
                <w:rFonts w:ascii="Consolas"/>
                <w:spacing w:val="1"/>
              </w:rPr>
              <w:t xml:space="preserve"> </w:t>
            </w:r>
            <w:proofErr w:type="spellStart"/>
            <w:r>
              <w:rPr>
                <w:rFonts w:ascii="Consolas"/>
              </w:rPr>
              <w:t>f_k</w:t>
            </w:r>
            <w:proofErr w:type="spellEnd"/>
            <w:r>
              <w:rPr>
                <w:rFonts w:ascii="Consolas"/>
              </w:rPr>
              <w:t>^(i-1)</w:t>
            </w:r>
            <w:r>
              <w:rPr>
                <w:rFonts w:ascii="Consolas"/>
                <w:spacing w:val="1"/>
              </w:rPr>
              <w:t xml:space="preserve"> </w:t>
            </w:r>
            <w:r>
              <w:rPr>
                <w:rFonts w:ascii="Consolas"/>
                <w:spacing w:val="-10"/>
              </w:rPr>
              <w:t>-</w:t>
            </w:r>
          </w:p>
        </w:tc>
        <w:tc>
          <w:tcPr>
            <w:tcW w:w="2248" w:type="dxa"/>
            <w:gridSpan w:val="2"/>
          </w:tcPr>
          <w:p w14:paraId="2EDB04FC" w14:textId="77777777" w:rsidR="002D3126" w:rsidRDefault="00593969">
            <w:pPr>
              <w:pStyle w:val="TableParagraph"/>
              <w:spacing w:line="218" w:lineRule="exact"/>
              <w:ind w:left="59"/>
              <w:jc w:val="left"/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m_ki</w:t>
            </w:r>
            <w:proofErr w:type="spellEnd"/>
            <w:r>
              <w:rPr>
                <w:rFonts w:ascii="Consolas" w:hAnsi="Consolas"/>
              </w:rPr>
              <w:t xml:space="preserve"> ·</w:t>
            </w:r>
            <w:r>
              <w:rPr>
                <w:rFonts w:ascii="Consolas" w:hAnsi="Consolas"/>
                <w:spacing w:val="1"/>
              </w:rPr>
              <w:t xml:space="preserve"> </w:t>
            </w:r>
            <w:proofErr w:type="spellStart"/>
            <w:r>
              <w:rPr>
                <w:rFonts w:ascii="Consolas" w:hAnsi="Consolas"/>
                <w:spacing w:val="-2"/>
              </w:rPr>
              <w:t>f_i</w:t>
            </w:r>
            <w:proofErr w:type="spellEnd"/>
            <w:r>
              <w:rPr>
                <w:rFonts w:ascii="Consolas" w:hAnsi="Consolas"/>
                <w:spacing w:val="-2"/>
              </w:rPr>
              <w:t>^(i)</w:t>
            </w:r>
          </w:p>
        </w:tc>
        <w:tc>
          <w:tcPr>
            <w:tcW w:w="2676" w:type="dxa"/>
            <w:gridSpan w:val="5"/>
          </w:tcPr>
          <w:p w14:paraId="235AFB36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66" w:type="dxa"/>
          </w:tcPr>
          <w:p w14:paraId="7463FAEA" w14:textId="77777777" w:rsidR="002D3126" w:rsidRDefault="00593969">
            <w:pPr>
              <w:pStyle w:val="TableParagraph"/>
              <w:spacing w:line="218" w:lineRule="exact"/>
              <w:ind w:left="0" w:right="176"/>
              <w:jc w:val="right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(6)</w:t>
            </w:r>
          </w:p>
        </w:tc>
      </w:tr>
    </w:tbl>
    <w:p w14:paraId="54E62E97" w14:textId="77777777" w:rsidR="002D3126" w:rsidRDefault="00593969">
      <w:pPr>
        <w:spacing w:before="211"/>
        <w:ind w:left="280"/>
        <w:rPr>
          <w:b/>
          <w:sz w:val="27"/>
        </w:rPr>
      </w:pPr>
      <w:r>
        <w:rPr>
          <w:b/>
          <w:sz w:val="27"/>
        </w:rPr>
        <w:t>Обратный</w:t>
      </w:r>
      <w:r>
        <w:rPr>
          <w:b/>
          <w:spacing w:val="23"/>
          <w:sz w:val="27"/>
        </w:rPr>
        <w:t xml:space="preserve"> </w:t>
      </w:r>
      <w:r>
        <w:rPr>
          <w:b/>
          <w:spacing w:val="-5"/>
          <w:sz w:val="27"/>
        </w:rPr>
        <w:t>ход</w:t>
      </w:r>
    </w:p>
    <w:p w14:paraId="1D96302C" w14:textId="77777777" w:rsidR="002D3126" w:rsidRDefault="00593969">
      <w:pPr>
        <w:spacing w:before="194" w:line="249" w:lineRule="auto"/>
        <w:ind w:left="280" w:right="938"/>
        <w:rPr>
          <w:b/>
          <w:sz w:val="27"/>
        </w:rPr>
      </w:pPr>
      <w:r>
        <w:rPr>
          <w:b/>
          <w:sz w:val="27"/>
        </w:rPr>
        <w:t xml:space="preserve">После приведения системы к верхнему </w:t>
      </w:r>
      <w:r>
        <w:rPr>
          <w:b/>
          <w:sz w:val="27"/>
        </w:rPr>
        <w:t>треугольному виду неизвестные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вычисляются согласно формулам (7), (8):</w:t>
      </w:r>
    </w:p>
    <w:p w14:paraId="25C2CF3E" w14:textId="77777777" w:rsidR="002D3126" w:rsidRPr="00DC2AA7" w:rsidRDefault="00593969">
      <w:pPr>
        <w:tabs>
          <w:tab w:val="left" w:pos="7565"/>
        </w:tabs>
        <w:spacing w:before="167"/>
        <w:ind w:left="280"/>
        <w:rPr>
          <w:rFonts w:ascii="Consolas"/>
          <w:lang w:val="en-US"/>
        </w:rPr>
      </w:pPr>
      <w:proofErr w:type="spellStart"/>
      <w:r w:rsidRPr="00DC2AA7">
        <w:rPr>
          <w:rFonts w:ascii="Consolas"/>
          <w:lang w:val="en-US"/>
        </w:rPr>
        <w:t>x_n</w:t>
      </w:r>
      <w:proofErr w:type="spellEnd"/>
      <w:r w:rsidRPr="00DC2AA7">
        <w:rPr>
          <w:rFonts w:ascii="Consolas"/>
          <w:spacing w:val="1"/>
          <w:lang w:val="en-US"/>
        </w:rPr>
        <w:t xml:space="preserve"> </w:t>
      </w:r>
      <w:r w:rsidRPr="00DC2AA7">
        <w:rPr>
          <w:rFonts w:ascii="Consolas"/>
          <w:lang w:val="en-US"/>
        </w:rPr>
        <w:t>=</w:t>
      </w:r>
      <w:r w:rsidRPr="00DC2AA7">
        <w:rPr>
          <w:rFonts w:ascii="Consolas"/>
          <w:spacing w:val="1"/>
          <w:lang w:val="en-US"/>
        </w:rPr>
        <w:t xml:space="preserve"> </w:t>
      </w:r>
      <w:proofErr w:type="spellStart"/>
      <w:r w:rsidRPr="00DC2AA7">
        <w:rPr>
          <w:rFonts w:ascii="Consolas"/>
          <w:lang w:val="en-US"/>
        </w:rPr>
        <w:t>f_n</w:t>
      </w:r>
      <w:proofErr w:type="spellEnd"/>
      <w:r w:rsidRPr="00DC2AA7">
        <w:rPr>
          <w:rFonts w:ascii="Consolas"/>
          <w:lang w:val="en-US"/>
        </w:rPr>
        <w:t>^(n-</w:t>
      </w:r>
      <w:r w:rsidRPr="00DC2AA7">
        <w:rPr>
          <w:rFonts w:ascii="Consolas"/>
          <w:spacing w:val="-5"/>
          <w:lang w:val="en-US"/>
        </w:rPr>
        <w:t>1)</w:t>
      </w:r>
      <w:r w:rsidRPr="00DC2AA7">
        <w:rPr>
          <w:rFonts w:ascii="Consolas"/>
          <w:lang w:val="en-US"/>
        </w:rPr>
        <w:tab/>
      </w:r>
      <w:r w:rsidRPr="00DC2AA7">
        <w:rPr>
          <w:rFonts w:ascii="Consolas"/>
          <w:spacing w:val="-5"/>
          <w:lang w:val="en-US"/>
        </w:rPr>
        <w:t>(7)</w:t>
      </w:r>
    </w:p>
    <w:p w14:paraId="3D954D66" w14:textId="77777777" w:rsidR="002D3126" w:rsidRPr="00DC2AA7" w:rsidRDefault="00593969">
      <w:pPr>
        <w:tabs>
          <w:tab w:val="left" w:pos="7323"/>
        </w:tabs>
        <w:spacing w:before="4" w:line="237" w:lineRule="auto"/>
        <w:ind w:left="2466" w:right="3236" w:hanging="2186"/>
        <w:rPr>
          <w:rFonts w:ascii="Consolas" w:hAnsi="Consolas"/>
          <w:lang w:val="en-US"/>
        </w:rPr>
      </w:pPr>
      <w:proofErr w:type="spellStart"/>
      <w:r w:rsidRPr="00DC2AA7">
        <w:rPr>
          <w:rFonts w:ascii="Consolas" w:hAnsi="Consolas"/>
          <w:lang w:val="en-US"/>
        </w:rPr>
        <w:t>x_i</w:t>
      </w:r>
      <w:proofErr w:type="spellEnd"/>
      <w:r w:rsidRPr="00DC2AA7">
        <w:rPr>
          <w:rFonts w:ascii="Consolas" w:hAnsi="Consolas"/>
          <w:lang w:val="en-US"/>
        </w:rPr>
        <w:t xml:space="preserve"> = </w:t>
      </w:r>
      <w:proofErr w:type="spellStart"/>
      <w:r w:rsidRPr="00DC2AA7">
        <w:rPr>
          <w:rFonts w:ascii="Consolas" w:hAnsi="Consolas"/>
          <w:lang w:val="en-US"/>
        </w:rPr>
        <w:t>f_i</w:t>
      </w:r>
      <w:proofErr w:type="spellEnd"/>
      <w:r w:rsidRPr="00DC2AA7">
        <w:rPr>
          <w:rFonts w:ascii="Consolas" w:hAnsi="Consolas"/>
          <w:lang w:val="en-US"/>
        </w:rPr>
        <w:t xml:space="preserve">^(i-1) - </w:t>
      </w:r>
      <w:r>
        <w:rPr>
          <w:rFonts w:ascii="Consolas" w:hAnsi="Consolas"/>
        </w:rPr>
        <w:t>Σ</w:t>
      </w:r>
      <w:r w:rsidRPr="00DC2AA7">
        <w:rPr>
          <w:rFonts w:ascii="Consolas" w:hAnsi="Consolas"/>
          <w:lang w:val="en-US"/>
        </w:rPr>
        <w:t>(</w:t>
      </w:r>
      <w:proofErr w:type="spellStart"/>
      <w:r w:rsidRPr="00DC2AA7">
        <w:rPr>
          <w:rFonts w:ascii="Consolas" w:hAnsi="Consolas"/>
          <w:lang w:val="en-US"/>
        </w:rPr>
        <w:t>a_ij</w:t>
      </w:r>
      <w:proofErr w:type="spellEnd"/>
      <w:r w:rsidRPr="00DC2AA7">
        <w:rPr>
          <w:rFonts w:ascii="Consolas" w:hAnsi="Consolas"/>
          <w:lang w:val="en-US"/>
        </w:rPr>
        <w:t xml:space="preserve">^(i-1) · </w:t>
      </w:r>
      <w:proofErr w:type="spellStart"/>
      <w:r w:rsidRPr="00DC2AA7">
        <w:rPr>
          <w:rFonts w:ascii="Consolas" w:hAnsi="Consolas"/>
          <w:lang w:val="en-US"/>
        </w:rPr>
        <w:t>x_j</w:t>
      </w:r>
      <w:proofErr w:type="spellEnd"/>
      <w:r w:rsidRPr="00DC2AA7">
        <w:rPr>
          <w:rFonts w:ascii="Consolas" w:hAnsi="Consolas"/>
          <w:lang w:val="en-US"/>
        </w:rPr>
        <w:t>),</w:t>
      </w:r>
      <w:r w:rsidRPr="00DC2AA7">
        <w:rPr>
          <w:rFonts w:ascii="Consolas" w:hAnsi="Consolas"/>
          <w:spacing w:val="80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i</w:t>
      </w:r>
      <w:proofErr w:type="spellEnd"/>
      <w:r w:rsidRPr="00DC2AA7">
        <w:rPr>
          <w:rFonts w:ascii="Consolas" w:hAnsi="Consolas"/>
          <w:lang w:val="en-US"/>
        </w:rPr>
        <w:t xml:space="preserve"> = n-1, ..., 1</w:t>
      </w:r>
      <w:r w:rsidRPr="00DC2AA7">
        <w:rPr>
          <w:rFonts w:ascii="Consolas" w:hAnsi="Consolas"/>
          <w:lang w:val="en-US"/>
        </w:rPr>
        <w:tab/>
      </w:r>
      <w:r w:rsidRPr="00DC2AA7">
        <w:rPr>
          <w:rFonts w:ascii="Consolas" w:hAnsi="Consolas"/>
          <w:spacing w:val="-4"/>
          <w:lang w:val="en-US"/>
        </w:rPr>
        <w:t xml:space="preserve">(8) </w:t>
      </w:r>
      <w:r w:rsidRPr="00DC2AA7">
        <w:rPr>
          <w:rFonts w:ascii="Consolas" w:hAnsi="Consolas"/>
          <w:spacing w:val="-2"/>
          <w:lang w:val="en-US"/>
        </w:rPr>
        <w:t>j=i+1</w:t>
      </w:r>
    </w:p>
    <w:p w14:paraId="23C70DA9" w14:textId="77777777" w:rsidR="002D3126" w:rsidRPr="00DC2AA7" w:rsidRDefault="00593969">
      <w:pPr>
        <w:pStyle w:val="a4"/>
        <w:spacing w:before="109"/>
        <w:rPr>
          <w:rFonts w:ascii="Consolas"/>
          <w:sz w:val="20"/>
          <w:lang w:val="en-US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2C44D92" wp14:editId="3FE09EE6">
                <wp:simplePos x="0" y="0"/>
                <wp:positionH relativeFrom="page">
                  <wp:posOffset>443230</wp:posOffset>
                </wp:positionH>
                <wp:positionV relativeFrom="paragraph">
                  <wp:posOffset>233045</wp:posOffset>
                </wp:positionV>
                <wp:extent cx="6499225" cy="31115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9225" cy="31115"/>
                          <a:chOff x="0" y="0"/>
                          <a:chExt cx="6499225" cy="311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679" y="4679"/>
                            <a:ext cx="64897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1590">
                                <a:moveTo>
                                  <a:pt x="0" y="0"/>
                                </a:moveTo>
                                <a:lnTo>
                                  <a:pt x="6489369" y="0"/>
                                </a:lnTo>
                                <a:lnTo>
                                  <a:pt x="6489369" y="21234"/>
                                </a:lnTo>
                                <a:lnTo>
                                  <a:pt x="0" y="21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679" y="6114"/>
                            <a:ext cx="648906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45">
                                <a:moveTo>
                                  <a:pt x="6489001" y="0"/>
                                </a:moveTo>
                                <a:lnTo>
                                  <a:pt x="323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"/>
                                </a:lnTo>
                                <a:lnTo>
                                  <a:pt x="2882" y="3962"/>
                                </a:lnTo>
                                <a:lnTo>
                                  <a:pt x="3238" y="3962"/>
                                </a:lnTo>
                                <a:lnTo>
                                  <a:pt x="6489001" y="3962"/>
                                </a:lnTo>
                                <a:lnTo>
                                  <a:pt x="648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493325" y="6114"/>
                            <a:ext cx="381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4445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"/>
                                </a:lnTo>
                                <a:lnTo>
                                  <a:pt x="3238" y="3962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679" y="6114"/>
                            <a:ext cx="64922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9050">
                                <a:moveTo>
                                  <a:pt x="3238" y="3238"/>
                                </a:moveTo>
                                <a:lnTo>
                                  <a:pt x="0" y="3238"/>
                                </a:lnTo>
                                <a:lnTo>
                                  <a:pt x="0" y="18719"/>
                                </a:lnTo>
                                <a:lnTo>
                                  <a:pt x="3238" y="18719"/>
                                </a:lnTo>
                                <a:lnTo>
                                  <a:pt x="3238" y="3238"/>
                                </a:lnTo>
                                <a:close/>
                              </a:path>
                              <a:path w="6492240" h="19050">
                                <a:moveTo>
                                  <a:pt x="6491884" y="0"/>
                                </a:moveTo>
                                <a:lnTo>
                                  <a:pt x="6488646" y="0"/>
                                </a:lnTo>
                                <a:lnTo>
                                  <a:pt x="6488646" y="3962"/>
                                </a:lnTo>
                                <a:lnTo>
                                  <a:pt x="6491884" y="3962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493325" y="9353"/>
                            <a:ext cx="381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5875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81"/>
                                </a:lnTo>
                                <a:lnTo>
                                  <a:pt x="3238" y="15481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679" y="24479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"/>
                                </a:lnTo>
                                <a:lnTo>
                                  <a:pt x="3238" y="3594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679" y="24478"/>
                            <a:ext cx="64922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810">
                                <a:moveTo>
                                  <a:pt x="6491884" y="0"/>
                                </a:moveTo>
                                <a:lnTo>
                                  <a:pt x="6491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4"/>
                                </a:lnTo>
                                <a:lnTo>
                                  <a:pt x="6491884" y="3594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7C956A" id="Group 14" o:spid="_x0000_s1026" style="position:absolute;margin-left:34.9pt;margin-top:18.35pt;width:511.75pt;height:2.45pt;z-index:-251656192;mso-wrap-distance-left:0;mso-wrap-distance-right:0;mso-position-horizontal-relative:page" coordsize="64992,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">
                <v:shape id="Graphic 15" o:spid="_x0000_s1027" style="position:absolute;left:46;top:46;width:64897;height:216;visibility:visible;mso-wrap-style:square;v-text-anchor:top" coordsize="64897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" path="m,l6489369,r,21234l,21234,,xe" filled="f" strokeweight=".25997mm">
                  <v:path arrowok="t"/>
                </v:shape>
                <v:shape id="Graphic 16" o:spid="_x0000_s1028" style="position:absolute;left:46;top:61;width:64891;height:44;visibility:visible;mso-wrap-style:square;v-text-anchor:top" coordsize="648906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" path="m6489001,l3238,,2882,,,,,3962r2882,l3238,3962r6485763,l6489001,xe" fillcolor="#9f9f9f" stroked="f">
                  <v:path arrowok="t"/>
                </v:shape>
                <v:shape id="Graphic 17" o:spid="_x0000_s1029" style="position:absolute;left:64933;top:61;width:38;height:44;visibility:visible;mso-wrap-style:square;v-text-anchor:top" coordsize="381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" path="m3238,l,,,3962r3238,l3238,xe" fillcolor="#e2e2e2" stroked="f">
                  <v:path arrowok="t"/>
                </v:shape>
                <v:shape id="Graphic 18" o:spid="_x0000_s1030" style="position:absolute;left:46;top:61;width:64923;height:190;visibility:visible;mso-wrap-style:square;v-text-anchor:top" coordsize="64922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" path="m3238,3238l,3238,,18719r3238,l3238,3238xem6491884,r-3238,l6488646,3962r3238,l6491884,xe" fillcolor="#9f9f9f" stroked="f">
                  <v:path arrowok="t"/>
                </v:shape>
                <v:shape id="Graphic 19" o:spid="_x0000_s1031" style="position:absolute;left:64933;top:93;width:38;height:159;visibility:visible;mso-wrap-style:square;v-text-anchor:top" coordsize="381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" path="m3238,l,,,15481r3238,l3238,xe" fillcolor="#e2e2e2" stroked="f">
                  <v:path arrowok="t"/>
                </v:shape>
                <v:shape id="Graphic 20" o:spid="_x0000_s1032" style="position:absolute;left:46;top:244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" path="m3238,l,,,3594r3238,l3238,xe" fillcolor="#9f9f9f" stroked="f">
                  <v:path arrowok="t"/>
                </v:shape>
                <v:shape id="Graphic 21" o:spid="_x0000_s1033" style="position:absolute;left:46;top:244;width:64923;height:38;visibility:visible;mso-wrap-style:square;v-text-anchor:top" coordsize="649224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" path="m6491884,r,l,,,3594r6491884,l64918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63CA70" w14:textId="77777777" w:rsidR="002D3126" w:rsidRDefault="00593969">
      <w:pPr>
        <w:spacing w:before="227"/>
        <w:ind w:left="280"/>
        <w:rPr>
          <w:b/>
          <w:sz w:val="27"/>
        </w:rPr>
      </w:pPr>
      <w:r>
        <w:rPr>
          <w:b/>
          <w:sz w:val="27"/>
        </w:rPr>
        <w:t>Метод</w:t>
      </w:r>
      <w:r>
        <w:rPr>
          <w:b/>
          <w:spacing w:val="19"/>
          <w:sz w:val="27"/>
        </w:rPr>
        <w:t xml:space="preserve"> </w:t>
      </w:r>
      <w:proofErr w:type="spellStart"/>
      <w:r>
        <w:rPr>
          <w:b/>
          <w:sz w:val="27"/>
        </w:rPr>
        <w:t>Халецкого</w:t>
      </w:r>
      <w:proofErr w:type="spellEnd"/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для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ленточных</w:t>
      </w:r>
      <w:r>
        <w:rPr>
          <w:b/>
          <w:spacing w:val="20"/>
          <w:sz w:val="27"/>
        </w:rPr>
        <w:t xml:space="preserve"> </w:t>
      </w:r>
      <w:r>
        <w:rPr>
          <w:b/>
          <w:spacing w:val="-2"/>
          <w:sz w:val="27"/>
        </w:rPr>
        <w:t>матриц</w:t>
      </w:r>
    </w:p>
    <w:p w14:paraId="5D59ED72" w14:textId="77777777" w:rsidR="002D3126" w:rsidRDefault="00593969">
      <w:pPr>
        <w:spacing w:before="194"/>
        <w:ind w:left="280"/>
        <w:rPr>
          <w:b/>
          <w:sz w:val="27"/>
        </w:rPr>
      </w:pPr>
      <w:r>
        <w:rPr>
          <w:b/>
          <w:sz w:val="27"/>
        </w:rPr>
        <w:t>Для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ленточной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матрицы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с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шириной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ленты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L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выполняется</w:t>
      </w:r>
      <w:r>
        <w:rPr>
          <w:b/>
          <w:spacing w:val="14"/>
          <w:sz w:val="27"/>
        </w:rPr>
        <w:t xml:space="preserve"> </w:t>
      </w:r>
      <w:r>
        <w:rPr>
          <w:b/>
          <w:spacing w:val="-2"/>
          <w:sz w:val="27"/>
        </w:rPr>
        <w:t>разложение:</w:t>
      </w:r>
    </w:p>
    <w:p w14:paraId="5DF7288C" w14:textId="77777777" w:rsidR="002D3126" w:rsidRDefault="00593969">
      <w:pPr>
        <w:spacing w:before="176"/>
        <w:ind w:left="280"/>
        <w:rPr>
          <w:rFonts w:ascii="Consolas" w:hAnsi="Consolas"/>
        </w:rPr>
      </w:pPr>
      <w:r>
        <w:rPr>
          <w:rFonts w:ascii="Consolas" w:hAnsi="Consolas"/>
        </w:rPr>
        <w:t xml:space="preserve">A = </w:t>
      </w:r>
      <w:r>
        <w:rPr>
          <w:rFonts w:ascii="Consolas" w:hAnsi="Consolas"/>
          <w:spacing w:val="-5"/>
        </w:rPr>
        <w:t>B·C</w:t>
      </w:r>
    </w:p>
    <w:p w14:paraId="6DDB5F8B" w14:textId="77777777" w:rsidR="002D3126" w:rsidRDefault="00593969">
      <w:pPr>
        <w:spacing w:before="216" w:line="249" w:lineRule="auto"/>
        <w:ind w:left="280" w:right="938"/>
        <w:rPr>
          <w:b/>
          <w:sz w:val="27"/>
        </w:rPr>
      </w:pPr>
      <w:r>
        <w:rPr>
          <w:b/>
          <w:sz w:val="27"/>
        </w:rPr>
        <w:t>где B — нижняя ленточная треугольная матрица, C — верхняя ленточная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треугольная матрица с единицами на главной диагонали.</w:t>
      </w:r>
    </w:p>
    <w:p w14:paraId="13ED4BCA" w14:textId="77777777" w:rsidR="002D3126" w:rsidRDefault="00593969">
      <w:pPr>
        <w:spacing w:before="175"/>
        <w:ind w:left="280"/>
        <w:rPr>
          <w:b/>
          <w:sz w:val="27"/>
        </w:rPr>
      </w:pPr>
      <w:r>
        <w:rPr>
          <w:b/>
          <w:sz w:val="27"/>
        </w:rPr>
        <w:t>Функции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границ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ленты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(формулы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9,</w:t>
      </w:r>
      <w:r>
        <w:rPr>
          <w:b/>
          <w:spacing w:val="15"/>
          <w:sz w:val="27"/>
        </w:rPr>
        <w:t xml:space="preserve"> </w:t>
      </w:r>
      <w:r>
        <w:rPr>
          <w:b/>
          <w:spacing w:val="-5"/>
          <w:sz w:val="27"/>
        </w:rPr>
        <w:t>10)</w:t>
      </w:r>
    </w:p>
    <w:p w14:paraId="11813444" w14:textId="77777777" w:rsidR="002D3126" w:rsidRDefault="002D3126">
      <w:pPr>
        <w:pStyle w:val="a4"/>
        <w:spacing w:before="5"/>
        <w:rPr>
          <w:b/>
          <w:sz w:val="19"/>
        </w:rPr>
      </w:pPr>
    </w:p>
    <w:tbl>
      <w:tblPr>
        <w:tblW w:w="0" w:type="auto"/>
        <w:tblInd w:w="2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485"/>
        <w:gridCol w:w="243"/>
        <w:gridCol w:w="243"/>
        <w:gridCol w:w="486"/>
        <w:gridCol w:w="729"/>
        <w:gridCol w:w="244"/>
        <w:gridCol w:w="244"/>
        <w:gridCol w:w="244"/>
        <w:gridCol w:w="790"/>
        <w:gridCol w:w="902"/>
      </w:tblGrid>
      <w:tr w:rsidR="002D3126" w14:paraId="10FB09F6" w14:textId="77777777">
        <w:trPr>
          <w:trHeight w:val="624"/>
        </w:trPr>
        <w:tc>
          <w:tcPr>
            <w:tcW w:w="1325" w:type="dxa"/>
          </w:tcPr>
          <w:p w14:paraId="24BECACE" w14:textId="77777777" w:rsidR="002D3126" w:rsidRDefault="00593969">
            <w:pPr>
              <w:pStyle w:val="TableParagraph"/>
              <w:spacing w:line="219" w:lineRule="exact"/>
              <w:ind w:left="0" w:right="58"/>
              <w:jc w:val="right"/>
              <w:rPr>
                <w:rFonts w:ascii="Consolas"/>
              </w:rPr>
            </w:pPr>
            <w:r>
              <w:rPr>
                <w:rFonts w:ascii="Consolas"/>
              </w:rPr>
              <w:t>K_0(i) =</w:t>
            </w:r>
            <w:r>
              <w:rPr>
                <w:rFonts w:ascii="Consolas"/>
                <w:spacing w:val="2"/>
              </w:rPr>
              <w:t xml:space="preserve"> </w:t>
            </w:r>
            <w:r>
              <w:rPr>
                <w:rFonts w:ascii="Consolas"/>
                <w:spacing w:val="-10"/>
              </w:rPr>
              <w:t>{</w:t>
            </w:r>
          </w:p>
          <w:p w14:paraId="4676F9DB" w14:textId="77777777" w:rsidR="002D3126" w:rsidRDefault="00593969">
            <w:pPr>
              <w:pStyle w:val="TableParagraph"/>
              <w:spacing w:line="256" w:lineRule="exact"/>
              <w:ind w:left="0" w:right="58"/>
              <w:jc w:val="righ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{</w:t>
            </w:r>
          </w:p>
        </w:tc>
        <w:tc>
          <w:tcPr>
            <w:tcW w:w="485" w:type="dxa"/>
          </w:tcPr>
          <w:p w14:paraId="5D5C292A" w14:textId="77777777" w:rsidR="002D3126" w:rsidRDefault="00593969">
            <w:pPr>
              <w:pStyle w:val="TableParagraph"/>
              <w:spacing w:line="219" w:lineRule="exact"/>
              <w:ind w:left="60"/>
              <w:jc w:val="left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1,</w:t>
            </w:r>
          </w:p>
          <w:p w14:paraId="33A40B99" w14:textId="77777777" w:rsidR="002D3126" w:rsidRDefault="00593969">
            <w:pPr>
              <w:pStyle w:val="TableParagraph"/>
              <w:spacing w:line="256" w:lineRule="exact"/>
              <w:ind w:left="60"/>
              <w:jc w:val="left"/>
              <w:rPr>
                <w:rFonts w:ascii="Consolas"/>
              </w:rPr>
            </w:pPr>
            <w:r>
              <w:rPr>
                <w:rFonts w:ascii="Consolas"/>
              </w:rPr>
              <w:t xml:space="preserve">i </w:t>
            </w:r>
            <w:r>
              <w:rPr>
                <w:rFonts w:ascii="Consolas"/>
                <w:spacing w:val="-10"/>
              </w:rPr>
              <w:t>-</w:t>
            </w:r>
          </w:p>
        </w:tc>
        <w:tc>
          <w:tcPr>
            <w:tcW w:w="243" w:type="dxa"/>
          </w:tcPr>
          <w:p w14:paraId="375DB02B" w14:textId="77777777" w:rsidR="002D3126" w:rsidRDefault="00593969">
            <w:pPr>
              <w:pStyle w:val="TableParagraph"/>
              <w:spacing w:before="217"/>
              <w:ind w:left="1" w:right="1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L</w:t>
            </w:r>
          </w:p>
        </w:tc>
        <w:tc>
          <w:tcPr>
            <w:tcW w:w="243" w:type="dxa"/>
          </w:tcPr>
          <w:p w14:paraId="203C3551" w14:textId="77777777" w:rsidR="002D3126" w:rsidRDefault="00593969">
            <w:pPr>
              <w:pStyle w:val="TableParagraph"/>
              <w:spacing w:before="217"/>
              <w:ind w:left="1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+</w:t>
            </w:r>
          </w:p>
        </w:tc>
        <w:tc>
          <w:tcPr>
            <w:tcW w:w="486" w:type="dxa"/>
          </w:tcPr>
          <w:p w14:paraId="40D63A25" w14:textId="77777777" w:rsidR="002D3126" w:rsidRDefault="00593969">
            <w:pPr>
              <w:pStyle w:val="TableParagraph"/>
              <w:spacing w:before="217"/>
              <w:ind w:left="0" w:right="118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1,</w:t>
            </w:r>
          </w:p>
        </w:tc>
        <w:tc>
          <w:tcPr>
            <w:tcW w:w="729" w:type="dxa"/>
          </w:tcPr>
          <w:p w14:paraId="75816F7C" w14:textId="77777777" w:rsidR="002D3126" w:rsidRDefault="00593969">
            <w:pPr>
              <w:pStyle w:val="TableParagraph"/>
              <w:spacing w:line="219" w:lineRule="exact"/>
              <w:ind w:left="182"/>
              <w:jc w:val="left"/>
              <w:rPr>
                <w:rFonts w:ascii="Consolas" w:hAnsi="Consolas"/>
              </w:rPr>
            </w:pPr>
            <w:r>
              <w:rPr>
                <w:rFonts w:ascii="Consolas" w:hAnsi="Consolas"/>
                <w:spacing w:val="-4"/>
              </w:rPr>
              <w:t>если</w:t>
            </w:r>
          </w:p>
          <w:p w14:paraId="019EE448" w14:textId="77777777" w:rsidR="002D3126" w:rsidRDefault="00593969">
            <w:pPr>
              <w:pStyle w:val="TableParagraph"/>
              <w:spacing w:line="256" w:lineRule="exact"/>
              <w:ind w:left="182"/>
              <w:jc w:val="left"/>
              <w:rPr>
                <w:rFonts w:ascii="Consolas" w:hAnsi="Consolas"/>
              </w:rPr>
            </w:pPr>
            <w:r>
              <w:rPr>
                <w:rFonts w:ascii="Consolas" w:hAnsi="Consolas"/>
                <w:spacing w:val="-4"/>
              </w:rPr>
              <w:t>если</w:t>
            </w:r>
          </w:p>
        </w:tc>
        <w:tc>
          <w:tcPr>
            <w:tcW w:w="244" w:type="dxa"/>
          </w:tcPr>
          <w:p w14:paraId="47A857ED" w14:textId="77777777" w:rsidR="002D3126" w:rsidRDefault="00593969">
            <w:pPr>
              <w:pStyle w:val="TableParagraph"/>
              <w:spacing w:line="219" w:lineRule="exact"/>
              <w:ind w:left="59"/>
              <w:jc w:val="lef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i</w:t>
            </w:r>
          </w:p>
          <w:p w14:paraId="2041FAAA" w14:textId="77777777" w:rsidR="002D3126" w:rsidRDefault="00593969">
            <w:pPr>
              <w:pStyle w:val="TableParagraph"/>
              <w:spacing w:line="256" w:lineRule="exact"/>
              <w:ind w:left="59"/>
              <w:jc w:val="lef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i</w:t>
            </w:r>
          </w:p>
        </w:tc>
        <w:tc>
          <w:tcPr>
            <w:tcW w:w="244" w:type="dxa"/>
          </w:tcPr>
          <w:p w14:paraId="1E3A095A" w14:textId="77777777" w:rsidR="002D3126" w:rsidRDefault="00593969">
            <w:pPr>
              <w:pStyle w:val="TableParagraph"/>
              <w:spacing w:line="219" w:lineRule="exact"/>
              <w:ind w:left="59"/>
              <w:jc w:val="left"/>
              <w:rPr>
                <w:rFonts w:ascii="Consolas" w:hAnsi="Consolas"/>
              </w:rPr>
            </w:pPr>
            <w:r>
              <w:rPr>
                <w:rFonts w:ascii="Consolas" w:hAnsi="Consolas"/>
                <w:spacing w:val="-10"/>
              </w:rPr>
              <w:t>≤</w:t>
            </w:r>
          </w:p>
          <w:p w14:paraId="33858103" w14:textId="77777777" w:rsidR="002D3126" w:rsidRDefault="00593969">
            <w:pPr>
              <w:pStyle w:val="TableParagraph"/>
              <w:spacing w:line="256" w:lineRule="exact"/>
              <w:ind w:left="59"/>
              <w:jc w:val="lef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&gt;</w:t>
            </w:r>
          </w:p>
        </w:tc>
        <w:tc>
          <w:tcPr>
            <w:tcW w:w="244" w:type="dxa"/>
          </w:tcPr>
          <w:p w14:paraId="23B3163A" w14:textId="77777777" w:rsidR="002D3126" w:rsidRDefault="00593969">
            <w:pPr>
              <w:pStyle w:val="TableParagraph"/>
              <w:spacing w:line="219" w:lineRule="exact"/>
              <w:ind w:left="57"/>
              <w:jc w:val="lef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L</w:t>
            </w:r>
          </w:p>
          <w:p w14:paraId="28686326" w14:textId="77777777" w:rsidR="002D3126" w:rsidRDefault="00593969">
            <w:pPr>
              <w:pStyle w:val="TableParagraph"/>
              <w:spacing w:line="256" w:lineRule="exact"/>
              <w:ind w:left="57"/>
              <w:jc w:val="lef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L</w:t>
            </w:r>
          </w:p>
        </w:tc>
        <w:tc>
          <w:tcPr>
            <w:tcW w:w="790" w:type="dxa"/>
          </w:tcPr>
          <w:p w14:paraId="47B0657F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902" w:type="dxa"/>
          </w:tcPr>
          <w:p w14:paraId="553297EC" w14:textId="77777777" w:rsidR="002D3126" w:rsidRDefault="00593969">
            <w:pPr>
              <w:pStyle w:val="TableParagraph"/>
              <w:spacing w:before="217"/>
              <w:ind w:left="359"/>
              <w:jc w:val="left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(9)</w:t>
            </w:r>
          </w:p>
        </w:tc>
      </w:tr>
      <w:tr w:rsidR="002D3126" w14:paraId="731B7F39" w14:textId="77777777">
        <w:trPr>
          <w:trHeight w:val="386"/>
        </w:trPr>
        <w:tc>
          <w:tcPr>
            <w:tcW w:w="1325" w:type="dxa"/>
          </w:tcPr>
          <w:p w14:paraId="09B9D1F3" w14:textId="77777777" w:rsidR="002D3126" w:rsidRDefault="00593969">
            <w:pPr>
              <w:pStyle w:val="TableParagraph"/>
              <w:spacing w:before="110" w:line="256" w:lineRule="exact"/>
              <w:ind w:left="0" w:right="58"/>
              <w:jc w:val="right"/>
              <w:rPr>
                <w:rFonts w:ascii="Consolas"/>
              </w:rPr>
            </w:pPr>
            <w:r>
              <w:rPr>
                <w:rFonts w:ascii="Consolas"/>
              </w:rPr>
              <w:t>K_N(i) =</w:t>
            </w:r>
            <w:r>
              <w:rPr>
                <w:rFonts w:ascii="Consolas"/>
                <w:spacing w:val="2"/>
              </w:rPr>
              <w:t xml:space="preserve"> </w:t>
            </w:r>
            <w:r>
              <w:rPr>
                <w:rFonts w:ascii="Consolas"/>
                <w:spacing w:val="-10"/>
              </w:rPr>
              <w:t>{</w:t>
            </w:r>
          </w:p>
        </w:tc>
        <w:tc>
          <w:tcPr>
            <w:tcW w:w="485" w:type="dxa"/>
          </w:tcPr>
          <w:p w14:paraId="38B817DE" w14:textId="77777777" w:rsidR="002D3126" w:rsidRDefault="00593969">
            <w:pPr>
              <w:pStyle w:val="TableParagraph"/>
              <w:spacing w:before="110" w:line="256" w:lineRule="exact"/>
              <w:ind w:left="0"/>
              <w:rPr>
                <w:rFonts w:ascii="Consolas"/>
              </w:rPr>
            </w:pPr>
            <w:r>
              <w:rPr>
                <w:rFonts w:ascii="Consolas"/>
              </w:rPr>
              <w:t xml:space="preserve">i </w:t>
            </w:r>
            <w:r>
              <w:rPr>
                <w:rFonts w:ascii="Consolas"/>
                <w:spacing w:val="-10"/>
              </w:rPr>
              <w:t>+</w:t>
            </w:r>
          </w:p>
        </w:tc>
        <w:tc>
          <w:tcPr>
            <w:tcW w:w="243" w:type="dxa"/>
          </w:tcPr>
          <w:p w14:paraId="09786928" w14:textId="77777777" w:rsidR="002D3126" w:rsidRDefault="00593969">
            <w:pPr>
              <w:pStyle w:val="TableParagraph"/>
              <w:spacing w:before="110" w:line="256" w:lineRule="exact"/>
              <w:ind w:left="1" w:right="1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L</w:t>
            </w:r>
          </w:p>
        </w:tc>
        <w:tc>
          <w:tcPr>
            <w:tcW w:w="243" w:type="dxa"/>
          </w:tcPr>
          <w:p w14:paraId="6B66DE46" w14:textId="77777777" w:rsidR="002D3126" w:rsidRDefault="00593969">
            <w:pPr>
              <w:pStyle w:val="TableParagraph"/>
              <w:spacing w:before="110" w:line="256" w:lineRule="exact"/>
              <w:ind w:left="1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-</w:t>
            </w:r>
          </w:p>
        </w:tc>
        <w:tc>
          <w:tcPr>
            <w:tcW w:w="486" w:type="dxa"/>
          </w:tcPr>
          <w:p w14:paraId="646A0CDA" w14:textId="77777777" w:rsidR="002D3126" w:rsidRDefault="00593969">
            <w:pPr>
              <w:pStyle w:val="TableParagraph"/>
              <w:spacing w:before="110" w:line="256" w:lineRule="exact"/>
              <w:ind w:left="0" w:right="118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1,</w:t>
            </w:r>
          </w:p>
        </w:tc>
        <w:tc>
          <w:tcPr>
            <w:tcW w:w="729" w:type="dxa"/>
          </w:tcPr>
          <w:p w14:paraId="537BF6EA" w14:textId="77777777" w:rsidR="002D3126" w:rsidRDefault="00593969">
            <w:pPr>
              <w:pStyle w:val="TableParagraph"/>
              <w:spacing w:before="110" w:line="256" w:lineRule="exact"/>
              <w:ind w:left="121"/>
              <w:rPr>
                <w:rFonts w:ascii="Consolas" w:hAnsi="Consolas"/>
              </w:rPr>
            </w:pPr>
            <w:r>
              <w:rPr>
                <w:rFonts w:ascii="Consolas" w:hAnsi="Consolas"/>
                <w:spacing w:val="-4"/>
              </w:rPr>
              <w:t>если</w:t>
            </w:r>
          </w:p>
        </w:tc>
        <w:tc>
          <w:tcPr>
            <w:tcW w:w="244" w:type="dxa"/>
          </w:tcPr>
          <w:p w14:paraId="55BC422D" w14:textId="77777777" w:rsidR="002D3126" w:rsidRDefault="00593969">
            <w:pPr>
              <w:pStyle w:val="TableParagraph"/>
              <w:spacing w:before="110" w:line="256" w:lineRule="exact"/>
              <w:ind w:left="2" w:right="3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i</w:t>
            </w:r>
          </w:p>
        </w:tc>
        <w:tc>
          <w:tcPr>
            <w:tcW w:w="244" w:type="dxa"/>
          </w:tcPr>
          <w:p w14:paraId="3243AA04" w14:textId="77777777" w:rsidR="002D3126" w:rsidRDefault="00593969">
            <w:pPr>
              <w:pStyle w:val="TableParagraph"/>
              <w:spacing w:before="110" w:line="256" w:lineRule="exact"/>
              <w:ind w:left="2" w:right="3"/>
              <w:rPr>
                <w:rFonts w:ascii="Consolas" w:hAnsi="Consolas"/>
              </w:rPr>
            </w:pPr>
            <w:r>
              <w:rPr>
                <w:rFonts w:ascii="Consolas" w:hAnsi="Consolas"/>
                <w:spacing w:val="-10"/>
              </w:rPr>
              <w:t>≤</w:t>
            </w:r>
          </w:p>
        </w:tc>
        <w:tc>
          <w:tcPr>
            <w:tcW w:w="244" w:type="dxa"/>
          </w:tcPr>
          <w:p w14:paraId="68DE23FB" w14:textId="77777777" w:rsidR="002D3126" w:rsidRDefault="00593969">
            <w:pPr>
              <w:pStyle w:val="TableParagraph"/>
              <w:spacing w:before="110" w:line="256" w:lineRule="exact"/>
              <w:ind w:left="0" w:right="3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n</w:t>
            </w:r>
          </w:p>
        </w:tc>
        <w:tc>
          <w:tcPr>
            <w:tcW w:w="790" w:type="dxa"/>
          </w:tcPr>
          <w:p w14:paraId="2D174DCB" w14:textId="77777777" w:rsidR="002D3126" w:rsidRDefault="00593969">
            <w:pPr>
              <w:pStyle w:val="TableParagraph"/>
              <w:spacing w:before="110" w:line="256" w:lineRule="exact"/>
              <w:ind w:left="56"/>
              <w:jc w:val="left"/>
              <w:rPr>
                <w:rFonts w:ascii="Consolas"/>
              </w:rPr>
            </w:pPr>
            <w:r>
              <w:rPr>
                <w:rFonts w:ascii="Consolas"/>
              </w:rPr>
              <w:t xml:space="preserve">- </w:t>
            </w:r>
            <w:r>
              <w:rPr>
                <w:rFonts w:ascii="Consolas"/>
                <w:spacing w:val="-10"/>
              </w:rPr>
              <w:t>L</w:t>
            </w:r>
          </w:p>
        </w:tc>
        <w:tc>
          <w:tcPr>
            <w:tcW w:w="902" w:type="dxa"/>
          </w:tcPr>
          <w:p w14:paraId="72103704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 w:rsidR="002D3126" w14:paraId="13321E73" w14:textId="77777777">
        <w:trPr>
          <w:trHeight w:val="238"/>
        </w:trPr>
        <w:tc>
          <w:tcPr>
            <w:tcW w:w="1325" w:type="dxa"/>
          </w:tcPr>
          <w:p w14:paraId="00ECA7C5" w14:textId="77777777" w:rsidR="002D3126" w:rsidRDefault="00593969">
            <w:pPr>
              <w:pStyle w:val="TableParagraph"/>
              <w:spacing w:line="219" w:lineRule="exact"/>
              <w:ind w:left="0" w:right="58"/>
              <w:jc w:val="righ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{</w:t>
            </w:r>
          </w:p>
        </w:tc>
        <w:tc>
          <w:tcPr>
            <w:tcW w:w="485" w:type="dxa"/>
          </w:tcPr>
          <w:p w14:paraId="11ECE000" w14:textId="77777777" w:rsidR="002D3126" w:rsidRDefault="00593969">
            <w:pPr>
              <w:pStyle w:val="TableParagraph"/>
              <w:spacing w:line="219" w:lineRule="exact"/>
              <w:ind w:left="0" w:right="118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n,</w:t>
            </w:r>
          </w:p>
        </w:tc>
        <w:tc>
          <w:tcPr>
            <w:tcW w:w="243" w:type="dxa"/>
          </w:tcPr>
          <w:p w14:paraId="475A12A7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43" w:type="dxa"/>
          </w:tcPr>
          <w:p w14:paraId="658A6DEA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86" w:type="dxa"/>
          </w:tcPr>
          <w:p w14:paraId="0AA7990E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</w:tcPr>
          <w:p w14:paraId="5AA768E7" w14:textId="77777777" w:rsidR="002D3126" w:rsidRDefault="00593969">
            <w:pPr>
              <w:pStyle w:val="TableParagraph"/>
              <w:spacing w:line="219" w:lineRule="exact"/>
              <w:ind w:left="121"/>
              <w:rPr>
                <w:rFonts w:ascii="Consolas" w:hAnsi="Consolas"/>
              </w:rPr>
            </w:pPr>
            <w:r>
              <w:rPr>
                <w:rFonts w:ascii="Consolas" w:hAnsi="Consolas"/>
                <w:spacing w:val="-4"/>
              </w:rPr>
              <w:t>если</w:t>
            </w:r>
          </w:p>
        </w:tc>
        <w:tc>
          <w:tcPr>
            <w:tcW w:w="244" w:type="dxa"/>
          </w:tcPr>
          <w:p w14:paraId="6370564F" w14:textId="77777777" w:rsidR="002D3126" w:rsidRDefault="00593969">
            <w:pPr>
              <w:pStyle w:val="TableParagraph"/>
              <w:spacing w:line="219" w:lineRule="exact"/>
              <w:ind w:left="2" w:right="3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i</w:t>
            </w:r>
          </w:p>
        </w:tc>
        <w:tc>
          <w:tcPr>
            <w:tcW w:w="244" w:type="dxa"/>
          </w:tcPr>
          <w:p w14:paraId="67AC0038" w14:textId="77777777" w:rsidR="002D3126" w:rsidRDefault="00593969">
            <w:pPr>
              <w:pStyle w:val="TableParagraph"/>
              <w:spacing w:line="219" w:lineRule="exact"/>
              <w:ind w:left="2" w:right="3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&gt;</w:t>
            </w:r>
          </w:p>
        </w:tc>
        <w:tc>
          <w:tcPr>
            <w:tcW w:w="244" w:type="dxa"/>
          </w:tcPr>
          <w:p w14:paraId="4C915749" w14:textId="77777777" w:rsidR="002D3126" w:rsidRDefault="00593969">
            <w:pPr>
              <w:pStyle w:val="TableParagraph"/>
              <w:spacing w:line="219" w:lineRule="exact"/>
              <w:ind w:left="0" w:right="3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n</w:t>
            </w:r>
          </w:p>
        </w:tc>
        <w:tc>
          <w:tcPr>
            <w:tcW w:w="790" w:type="dxa"/>
          </w:tcPr>
          <w:p w14:paraId="7ECE576B" w14:textId="77777777" w:rsidR="002D3126" w:rsidRDefault="00593969">
            <w:pPr>
              <w:pStyle w:val="TableParagraph"/>
              <w:spacing w:line="219" w:lineRule="exact"/>
              <w:ind w:left="56"/>
              <w:jc w:val="left"/>
              <w:rPr>
                <w:rFonts w:ascii="Consolas"/>
              </w:rPr>
            </w:pPr>
            <w:r>
              <w:rPr>
                <w:rFonts w:ascii="Consolas"/>
              </w:rPr>
              <w:t xml:space="preserve">- </w:t>
            </w:r>
            <w:r>
              <w:rPr>
                <w:rFonts w:ascii="Consolas"/>
                <w:spacing w:val="-10"/>
              </w:rPr>
              <w:t>L</w:t>
            </w:r>
          </w:p>
        </w:tc>
        <w:tc>
          <w:tcPr>
            <w:tcW w:w="902" w:type="dxa"/>
          </w:tcPr>
          <w:p w14:paraId="4CFCA426" w14:textId="77777777" w:rsidR="002D3126" w:rsidRDefault="00593969">
            <w:pPr>
              <w:pStyle w:val="TableParagraph"/>
              <w:spacing w:line="219" w:lineRule="exact"/>
              <w:ind w:left="359"/>
              <w:jc w:val="left"/>
              <w:rPr>
                <w:rFonts w:ascii="Consolas"/>
              </w:rPr>
            </w:pPr>
            <w:r>
              <w:rPr>
                <w:rFonts w:ascii="Consolas"/>
                <w:spacing w:val="-4"/>
              </w:rPr>
              <w:t>(10)</w:t>
            </w:r>
          </w:p>
        </w:tc>
      </w:tr>
    </w:tbl>
    <w:p w14:paraId="04C6D0B0" w14:textId="77777777" w:rsidR="002D3126" w:rsidRDefault="00593969">
      <w:pPr>
        <w:spacing w:before="211"/>
        <w:ind w:left="280"/>
        <w:rPr>
          <w:b/>
          <w:sz w:val="27"/>
        </w:rPr>
      </w:pPr>
      <w:r>
        <w:rPr>
          <w:b/>
          <w:sz w:val="27"/>
        </w:rPr>
        <w:t>Вычисление</w:t>
      </w:r>
      <w:r>
        <w:rPr>
          <w:b/>
          <w:spacing w:val="26"/>
          <w:sz w:val="27"/>
        </w:rPr>
        <w:t xml:space="preserve"> </w:t>
      </w:r>
      <w:r>
        <w:rPr>
          <w:b/>
          <w:spacing w:val="-2"/>
          <w:sz w:val="27"/>
        </w:rPr>
        <w:t>элементов</w:t>
      </w:r>
    </w:p>
    <w:p w14:paraId="5A40982C" w14:textId="77777777" w:rsidR="002D3126" w:rsidRDefault="00593969">
      <w:pPr>
        <w:spacing w:before="193"/>
        <w:ind w:left="280"/>
        <w:rPr>
          <w:b/>
          <w:sz w:val="27"/>
        </w:rPr>
      </w:pPr>
      <w:r>
        <w:rPr>
          <w:b/>
          <w:sz w:val="27"/>
        </w:rPr>
        <w:t>Элементы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матриц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B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и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C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вычисляются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согласно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формулам</w:t>
      </w:r>
      <w:r>
        <w:rPr>
          <w:b/>
          <w:spacing w:val="16"/>
          <w:sz w:val="27"/>
        </w:rPr>
        <w:t xml:space="preserve"> </w:t>
      </w:r>
      <w:r>
        <w:rPr>
          <w:b/>
          <w:spacing w:val="-2"/>
          <w:sz w:val="27"/>
        </w:rPr>
        <w:t>(11)–(13):</w:t>
      </w:r>
    </w:p>
    <w:p w14:paraId="7B1ABE93" w14:textId="77777777" w:rsidR="002D3126" w:rsidRDefault="002D3126">
      <w:pPr>
        <w:rPr>
          <w:b/>
          <w:sz w:val="27"/>
        </w:rPr>
        <w:sectPr w:rsidR="002D3126">
          <w:pgSz w:w="11920" w:h="16850"/>
          <w:pgMar w:top="1500" w:right="566" w:bottom="1020" w:left="425" w:header="0" w:footer="722" w:gutter="0"/>
          <w:cols w:space="720"/>
        </w:sectPr>
      </w:pPr>
    </w:p>
    <w:p w14:paraId="4C0E1180" w14:textId="77777777" w:rsidR="002D3126" w:rsidRPr="00DC2AA7" w:rsidRDefault="00593969">
      <w:pPr>
        <w:spacing w:before="49"/>
        <w:ind w:left="1737" w:right="1141" w:hanging="1457"/>
        <w:rPr>
          <w:rFonts w:ascii="Consolas" w:hAnsi="Consolas"/>
          <w:lang w:val="en-US"/>
        </w:rPr>
      </w:pPr>
      <w:bookmarkStart w:id="5" w:name="Страница_6"/>
      <w:bookmarkEnd w:id="5"/>
      <w:proofErr w:type="spellStart"/>
      <w:r w:rsidRPr="00DC2AA7">
        <w:rPr>
          <w:rFonts w:ascii="Consolas" w:hAnsi="Consolas"/>
          <w:lang w:val="en-US"/>
        </w:rPr>
        <w:lastRenderedPageBreak/>
        <w:t>b_ij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=</w:t>
      </w:r>
      <w:r w:rsidRPr="00DC2AA7">
        <w:rPr>
          <w:rFonts w:ascii="Consolas" w:hAnsi="Consolas"/>
          <w:spacing w:val="-1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a_ij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-</w:t>
      </w:r>
      <w:r w:rsidRPr="00DC2AA7">
        <w:rPr>
          <w:rFonts w:ascii="Consolas" w:hAnsi="Consolas"/>
          <w:spacing w:val="-1"/>
          <w:lang w:val="en-US"/>
        </w:rPr>
        <w:t xml:space="preserve"> </w:t>
      </w:r>
      <w:proofErr w:type="gramStart"/>
      <w:r>
        <w:rPr>
          <w:rFonts w:ascii="Consolas" w:hAnsi="Consolas"/>
        </w:rPr>
        <w:t>Σ</w:t>
      </w:r>
      <w:r w:rsidRPr="00DC2AA7">
        <w:rPr>
          <w:rFonts w:ascii="Consolas" w:hAnsi="Consolas"/>
          <w:lang w:val="en-US"/>
        </w:rPr>
        <w:t>(</w:t>
      </w:r>
      <w:proofErr w:type="spellStart"/>
      <w:proofErr w:type="gramEnd"/>
      <w:r w:rsidRPr="00DC2AA7">
        <w:rPr>
          <w:rFonts w:ascii="Consolas" w:hAnsi="Consolas"/>
          <w:lang w:val="en-US"/>
        </w:rPr>
        <w:t>b_ik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· </w:t>
      </w:r>
      <w:proofErr w:type="spellStart"/>
      <w:r w:rsidRPr="00DC2AA7">
        <w:rPr>
          <w:rFonts w:ascii="Consolas" w:hAnsi="Consolas"/>
          <w:lang w:val="en-US"/>
        </w:rPr>
        <w:t>c_kj</w:t>
      </w:r>
      <w:proofErr w:type="spellEnd"/>
      <w:r w:rsidRPr="00DC2AA7">
        <w:rPr>
          <w:rFonts w:ascii="Consolas" w:hAnsi="Consolas"/>
          <w:lang w:val="en-US"/>
        </w:rPr>
        <w:t>),</w:t>
      </w:r>
      <w:r w:rsidRPr="00DC2AA7">
        <w:rPr>
          <w:rFonts w:ascii="Consolas" w:hAnsi="Consolas"/>
          <w:spacing w:val="61"/>
          <w:w w:val="150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j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=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1,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...,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n,</w:t>
      </w:r>
      <w:r w:rsidRPr="00DC2AA7">
        <w:rPr>
          <w:rFonts w:ascii="Consolas" w:hAnsi="Consolas"/>
          <w:spacing w:val="61"/>
          <w:w w:val="150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i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=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j, ...,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K_N(j)</w:t>
      </w:r>
      <w:r w:rsidRPr="00DC2AA7">
        <w:rPr>
          <w:rFonts w:ascii="Consolas" w:hAnsi="Consolas"/>
          <w:spacing w:val="59"/>
          <w:w w:val="150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(11) </w:t>
      </w:r>
      <w:r w:rsidRPr="00DC2AA7">
        <w:rPr>
          <w:rFonts w:ascii="Consolas" w:hAnsi="Consolas"/>
          <w:spacing w:val="-2"/>
          <w:lang w:val="en-US"/>
        </w:rPr>
        <w:t>k=K_0(</w:t>
      </w:r>
      <w:proofErr w:type="spellStart"/>
      <w:r w:rsidRPr="00DC2AA7">
        <w:rPr>
          <w:rFonts w:ascii="Consolas" w:hAnsi="Consolas"/>
          <w:spacing w:val="-2"/>
          <w:lang w:val="en-US"/>
        </w:rPr>
        <w:t>i</w:t>
      </w:r>
      <w:proofErr w:type="spellEnd"/>
      <w:r w:rsidRPr="00DC2AA7">
        <w:rPr>
          <w:rFonts w:ascii="Consolas" w:hAnsi="Consolas"/>
          <w:spacing w:val="-2"/>
          <w:lang w:val="en-US"/>
        </w:rPr>
        <w:t>)</w:t>
      </w:r>
    </w:p>
    <w:p w14:paraId="52C23E54" w14:textId="77777777" w:rsidR="002D3126" w:rsidRPr="00DC2AA7" w:rsidRDefault="002D3126">
      <w:pPr>
        <w:pStyle w:val="a4"/>
        <w:rPr>
          <w:rFonts w:ascii="Consolas"/>
          <w:sz w:val="22"/>
          <w:lang w:val="en-US"/>
        </w:rPr>
      </w:pPr>
    </w:p>
    <w:p w14:paraId="00DE0CC3" w14:textId="77777777" w:rsidR="002D3126" w:rsidRPr="00DC2AA7" w:rsidRDefault="00593969">
      <w:pPr>
        <w:tabs>
          <w:tab w:val="left" w:pos="8659"/>
        </w:tabs>
        <w:ind w:left="280"/>
        <w:rPr>
          <w:rFonts w:ascii="Consolas"/>
          <w:lang w:val="en-US"/>
        </w:rPr>
      </w:pPr>
      <w:proofErr w:type="spellStart"/>
      <w:r w:rsidRPr="00DC2AA7">
        <w:rPr>
          <w:rFonts w:ascii="Consolas"/>
          <w:lang w:val="en-US"/>
        </w:rPr>
        <w:t>c_ii</w:t>
      </w:r>
      <w:proofErr w:type="spellEnd"/>
      <w:r w:rsidRPr="00DC2AA7">
        <w:rPr>
          <w:rFonts w:ascii="Consolas"/>
          <w:lang w:val="en-US"/>
        </w:rPr>
        <w:t xml:space="preserve"> =</w:t>
      </w:r>
      <w:r w:rsidRPr="00DC2AA7">
        <w:rPr>
          <w:rFonts w:ascii="Consolas"/>
          <w:spacing w:val="1"/>
          <w:lang w:val="en-US"/>
        </w:rPr>
        <w:t xml:space="preserve"> </w:t>
      </w:r>
      <w:r w:rsidRPr="00DC2AA7">
        <w:rPr>
          <w:rFonts w:ascii="Consolas"/>
          <w:spacing w:val="-10"/>
          <w:lang w:val="en-US"/>
        </w:rPr>
        <w:t>1</w:t>
      </w:r>
      <w:r w:rsidRPr="00DC2AA7">
        <w:rPr>
          <w:rFonts w:ascii="Consolas"/>
          <w:lang w:val="en-US"/>
        </w:rPr>
        <w:tab/>
      </w:r>
      <w:r w:rsidRPr="00DC2AA7">
        <w:rPr>
          <w:rFonts w:ascii="Consolas"/>
          <w:spacing w:val="-4"/>
          <w:lang w:val="en-US"/>
        </w:rPr>
        <w:t>(12)</w:t>
      </w:r>
    </w:p>
    <w:p w14:paraId="619C4C0F" w14:textId="77777777" w:rsidR="002D3126" w:rsidRPr="00DC2AA7" w:rsidRDefault="002D3126">
      <w:pPr>
        <w:pStyle w:val="a4"/>
        <w:rPr>
          <w:rFonts w:ascii="Consolas"/>
          <w:sz w:val="22"/>
          <w:lang w:val="en-US"/>
        </w:rPr>
      </w:pPr>
    </w:p>
    <w:p w14:paraId="441ED6A2" w14:textId="77777777" w:rsidR="002D3126" w:rsidRPr="00DC2AA7" w:rsidRDefault="00593969">
      <w:pPr>
        <w:spacing w:before="1" w:line="237" w:lineRule="auto"/>
        <w:ind w:left="1737" w:right="1889" w:hanging="1457"/>
        <w:rPr>
          <w:rFonts w:ascii="Consolas" w:hAnsi="Consolas"/>
          <w:lang w:val="en-US"/>
        </w:rPr>
      </w:pPr>
      <w:proofErr w:type="spellStart"/>
      <w:r w:rsidRPr="00DC2AA7">
        <w:rPr>
          <w:rFonts w:ascii="Consolas" w:hAnsi="Consolas"/>
          <w:lang w:val="en-US"/>
        </w:rPr>
        <w:t>c_ij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=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(</w:t>
      </w:r>
      <w:proofErr w:type="spellStart"/>
      <w:r w:rsidRPr="00DC2AA7">
        <w:rPr>
          <w:rFonts w:ascii="Consolas" w:hAnsi="Consolas"/>
          <w:lang w:val="en-US"/>
        </w:rPr>
        <w:t>a_ij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-</w:t>
      </w:r>
      <w:r w:rsidRPr="00DC2AA7">
        <w:rPr>
          <w:rFonts w:ascii="Consolas" w:hAnsi="Consolas"/>
          <w:spacing w:val="-1"/>
          <w:lang w:val="en-US"/>
        </w:rPr>
        <w:t xml:space="preserve"> </w:t>
      </w:r>
      <w:proofErr w:type="gramStart"/>
      <w:r>
        <w:rPr>
          <w:rFonts w:ascii="Consolas" w:hAnsi="Consolas"/>
        </w:rPr>
        <w:t>Σ</w:t>
      </w:r>
      <w:r w:rsidRPr="00DC2AA7">
        <w:rPr>
          <w:rFonts w:ascii="Consolas" w:hAnsi="Consolas"/>
          <w:lang w:val="en-US"/>
        </w:rPr>
        <w:t>(</w:t>
      </w:r>
      <w:proofErr w:type="spellStart"/>
      <w:proofErr w:type="gramEnd"/>
      <w:r w:rsidRPr="00DC2AA7">
        <w:rPr>
          <w:rFonts w:ascii="Consolas" w:hAnsi="Consolas"/>
          <w:lang w:val="en-US"/>
        </w:rPr>
        <w:t>b_ik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· </w:t>
      </w:r>
      <w:proofErr w:type="spellStart"/>
      <w:r w:rsidRPr="00DC2AA7">
        <w:rPr>
          <w:rFonts w:ascii="Consolas" w:hAnsi="Consolas"/>
          <w:lang w:val="en-US"/>
        </w:rPr>
        <w:t>c_kj</w:t>
      </w:r>
      <w:proofErr w:type="spellEnd"/>
      <w:r w:rsidRPr="00DC2AA7">
        <w:rPr>
          <w:rFonts w:ascii="Consolas" w:hAnsi="Consolas"/>
          <w:lang w:val="en-US"/>
        </w:rPr>
        <w:t>)) /</w:t>
      </w:r>
      <w:r w:rsidRPr="00DC2AA7">
        <w:rPr>
          <w:rFonts w:ascii="Consolas" w:hAnsi="Consolas"/>
          <w:spacing w:val="-1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b_ii</w:t>
      </w:r>
      <w:proofErr w:type="spellEnd"/>
      <w:r w:rsidRPr="00DC2AA7">
        <w:rPr>
          <w:rFonts w:ascii="Consolas" w:hAnsi="Consolas"/>
          <w:lang w:val="en-US"/>
        </w:rPr>
        <w:t>,</w:t>
      </w:r>
      <w:r w:rsidRPr="00DC2AA7">
        <w:rPr>
          <w:rFonts w:ascii="Consolas" w:hAnsi="Consolas"/>
          <w:spacing w:val="61"/>
          <w:w w:val="150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i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=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1, ...,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n,</w:t>
      </w:r>
      <w:r w:rsidRPr="00DC2AA7">
        <w:rPr>
          <w:rFonts w:ascii="Consolas" w:hAnsi="Consolas"/>
          <w:spacing w:val="61"/>
          <w:w w:val="150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j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=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i+1</w:t>
      </w:r>
      <w:r w:rsidRPr="00DC2AA7">
        <w:rPr>
          <w:rFonts w:ascii="Consolas" w:hAnsi="Consolas"/>
          <w:spacing w:val="59"/>
          <w:w w:val="150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(13) </w:t>
      </w:r>
      <w:r w:rsidRPr="00DC2AA7">
        <w:rPr>
          <w:rFonts w:ascii="Consolas" w:hAnsi="Consolas"/>
          <w:spacing w:val="-2"/>
          <w:lang w:val="en-US"/>
        </w:rPr>
        <w:t>k=K_0(</w:t>
      </w:r>
      <w:proofErr w:type="spellStart"/>
      <w:r w:rsidRPr="00DC2AA7">
        <w:rPr>
          <w:rFonts w:ascii="Consolas" w:hAnsi="Consolas"/>
          <w:spacing w:val="-2"/>
          <w:lang w:val="en-US"/>
        </w:rPr>
        <w:t>i</w:t>
      </w:r>
      <w:proofErr w:type="spellEnd"/>
      <w:r w:rsidRPr="00DC2AA7">
        <w:rPr>
          <w:rFonts w:ascii="Consolas" w:hAnsi="Consolas"/>
          <w:spacing w:val="-2"/>
          <w:lang w:val="en-US"/>
        </w:rPr>
        <w:t>)</w:t>
      </w:r>
    </w:p>
    <w:p w14:paraId="6E1CDB77" w14:textId="77777777" w:rsidR="002D3126" w:rsidRDefault="00593969">
      <w:pPr>
        <w:spacing w:before="216" w:line="386" w:lineRule="auto"/>
        <w:ind w:left="280" w:right="6967"/>
        <w:rPr>
          <w:b/>
          <w:sz w:val="27"/>
        </w:rPr>
      </w:pPr>
      <w:r>
        <w:rPr>
          <w:b/>
          <w:sz w:val="27"/>
        </w:rPr>
        <w:t>Прямой и обратный ходы Прямой ход (</w:t>
      </w:r>
      <w:proofErr w:type="spellStart"/>
      <w:r>
        <w:rPr>
          <w:b/>
          <w:sz w:val="27"/>
        </w:rPr>
        <w:t>B·y</w:t>
      </w:r>
      <w:proofErr w:type="spellEnd"/>
      <w:r>
        <w:rPr>
          <w:b/>
          <w:sz w:val="27"/>
        </w:rPr>
        <w:t xml:space="preserve"> = f):</w:t>
      </w:r>
    </w:p>
    <w:p w14:paraId="641C6388" w14:textId="77777777" w:rsidR="002D3126" w:rsidRPr="00DC2AA7" w:rsidRDefault="00593969">
      <w:pPr>
        <w:spacing w:line="237" w:lineRule="auto"/>
        <w:ind w:left="1737" w:right="3473" w:hanging="1457"/>
        <w:rPr>
          <w:rFonts w:ascii="Consolas" w:hAnsi="Consolas"/>
          <w:lang w:val="en-US"/>
        </w:rPr>
      </w:pPr>
      <w:proofErr w:type="spellStart"/>
      <w:r w:rsidRPr="00DC2AA7">
        <w:rPr>
          <w:rFonts w:ascii="Consolas" w:hAnsi="Consolas"/>
          <w:lang w:val="en-US"/>
        </w:rPr>
        <w:t>y_i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=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(</w:t>
      </w:r>
      <w:proofErr w:type="spellStart"/>
      <w:r w:rsidRPr="00DC2AA7">
        <w:rPr>
          <w:rFonts w:ascii="Consolas" w:hAnsi="Consolas"/>
          <w:lang w:val="en-US"/>
        </w:rPr>
        <w:t>f_i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-</w:t>
      </w:r>
      <w:r w:rsidRPr="00DC2AA7">
        <w:rPr>
          <w:rFonts w:ascii="Consolas" w:hAnsi="Consolas"/>
          <w:spacing w:val="-1"/>
          <w:lang w:val="en-US"/>
        </w:rPr>
        <w:t xml:space="preserve"> </w:t>
      </w:r>
      <w:proofErr w:type="gramStart"/>
      <w:r>
        <w:rPr>
          <w:rFonts w:ascii="Consolas" w:hAnsi="Consolas"/>
        </w:rPr>
        <w:t>Σ</w:t>
      </w:r>
      <w:r w:rsidRPr="00DC2AA7">
        <w:rPr>
          <w:rFonts w:ascii="Consolas" w:hAnsi="Consolas"/>
          <w:lang w:val="en-US"/>
        </w:rPr>
        <w:t>(</w:t>
      </w:r>
      <w:proofErr w:type="spellStart"/>
      <w:proofErr w:type="gramEnd"/>
      <w:r w:rsidRPr="00DC2AA7">
        <w:rPr>
          <w:rFonts w:ascii="Consolas" w:hAnsi="Consolas"/>
          <w:lang w:val="en-US"/>
        </w:rPr>
        <w:t>b_ik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·</w:t>
      </w:r>
      <w:r w:rsidRPr="00DC2AA7">
        <w:rPr>
          <w:rFonts w:ascii="Consolas" w:hAnsi="Consolas"/>
          <w:spacing w:val="-1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y_k</w:t>
      </w:r>
      <w:proofErr w:type="spellEnd"/>
      <w:r w:rsidRPr="00DC2AA7">
        <w:rPr>
          <w:rFonts w:ascii="Consolas" w:hAnsi="Consolas"/>
          <w:lang w:val="en-US"/>
        </w:rPr>
        <w:t>))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/</w:t>
      </w:r>
      <w:r w:rsidRPr="00DC2AA7">
        <w:rPr>
          <w:rFonts w:ascii="Consolas" w:hAnsi="Consolas"/>
          <w:spacing w:val="-1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b_ii</w:t>
      </w:r>
      <w:proofErr w:type="spellEnd"/>
      <w:r w:rsidRPr="00DC2AA7">
        <w:rPr>
          <w:rFonts w:ascii="Consolas" w:hAnsi="Consolas"/>
          <w:lang w:val="en-US"/>
        </w:rPr>
        <w:t>,</w:t>
      </w:r>
      <w:r w:rsidRPr="00DC2AA7">
        <w:rPr>
          <w:rFonts w:ascii="Consolas" w:hAnsi="Consolas"/>
          <w:spacing w:val="59"/>
          <w:w w:val="150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i</w:t>
      </w:r>
      <w:proofErr w:type="spellEnd"/>
      <w:r w:rsidRPr="00DC2AA7">
        <w:rPr>
          <w:rFonts w:ascii="Consolas" w:hAnsi="Consolas"/>
          <w:lang w:val="en-US"/>
        </w:rPr>
        <w:t xml:space="preserve"> =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1,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...,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n</w:t>
      </w:r>
      <w:r w:rsidRPr="00DC2AA7">
        <w:rPr>
          <w:rFonts w:ascii="Consolas" w:hAnsi="Consolas"/>
          <w:spacing w:val="59"/>
          <w:w w:val="150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(14) </w:t>
      </w:r>
      <w:r w:rsidRPr="00DC2AA7">
        <w:rPr>
          <w:rFonts w:ascii="Consolas" w:hAnsi="Consolas"/>
          <w:spacing w:val="-2"/>
          <w:lang w:val="en-US"/>
        </w:rPr>
        <w:t>k=K_0(</w:t>
      </w:r>
      <w:proofErr w:type="spellStart"/>
      <w:r w:rsidRPr="00DC2AA7">
        <w:rPr>
          <w:rFonts w:ascii="Consolas" w:hAnsi="Consolas"/>
          <w:spacing w:val="-2"/>
          <w:lang w:val="en-US"/>
        </w:rPr>
        <w:t>i</w:t>
      </w:r>
      <w:proofErr w:type="spellEnd"/>
      <w:r w:rsidRPr="00DC2AA7">
        <w:rPr>
          <w:rFonts w:ascii="Consolas" w:hAnsi="Consolas"/>
          <w:spacing w:val="-2"/>
          <w:lang w:val="en-US"/>
        </w:rPr>
        <w:t>)</w:t>
      </w:r>
    </w:p>
    <w:p w14:paraId="302349A0" w14:textId="77777777" w:rsidR="002D3126" w:rsidRDefault="00593969">
      <w:pPr>
        <w:spacing w:before="209"/>
        <w:ind w:left="280"/>
        <w:rPr>
          <w:b/>
          <w:sz w:val="27"/>
        </w:rPr>
      </w:pPr>
      <w:r>
        <w:rPr>
          <w:b/>
          <w:sz w:val="27"/>
        </w:rPr>
        <w:t>Обратный</w:t>
      </w:r>
      <w:r>
        <w:rPr>
          <w:b/>
          <w:spacing w:val="11"/>
          <w:sz w:val="27"/>
        </w:rPr>
        <w:t xml:space="preserve"> </w:t>
      </w:r>
      <w:r>
        <w:rPr>
          <w:b/>
          <w:sz w:val="27"/>
        </w:rPr>
        <w:t>ход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(</w:t>
      </w:r>
      <w:proofErr w:type="spellStart"/>
      <w:r>
        <w:rPr>
          <w:b/>
          <w:sz w:val="27"/>
        </w:rPr>
        <w:t>C·x</w:t>
      </w:r>
      <w:proofErr w:type="spellEnd"/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=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y):</w:t>
      </w:r>
    </w:p>
    <w:p w14:paraId="54CC4435" w14:textId="77777777" w:rsidR="002D3126" w:rsidRPr="00DC2AA7" w:rsidRDefault="00593969">
      <w:pPr>
        <w:spacing w:before="183" w:line="237" w:lineRule="auto"/>
        <w:ind w:left="1737" w:right="2963" w:hanging="1457"/>
        <w:rPr>
          <w:rFonts w:ascii="Consolas" w:hAnsi="Consolas"/>
          <w:lang w:val="en-US"/>
        </w:rPr>
      </w:pPr>
      <w:proofErr w:type="spellStart"/>
      <w:r w:rsidRPr="00DC2AA7">
        <w:rPr>
          <w:rFonts w:ascii="Consolas" w:hAnsi="Consolas"/>
          <w:lang w:val="en-US"/>
        </w:rPr>
        <w:t>x_i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=</w:t>
      </w:r>
      <w:r w:rsidRPr="00DC2AA7">
        <w:rPr>
          <w:rFonts w:ascii="Consolas" w:hAnsi="Consolas"/>
          <w:spacing w:val="-1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y_i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-</w:t>
      </w:r>
      <w:r w:rsidRPr="00DC2AA7">
        <w:rPr>
          <w:rFonts w:ascii="Consolas" w:hAnsi="Consolas"/>
          <w:spacing w:val="-1"/>
          <w:lang w:val="en-US"/>
        </w:rPr>
        <w:t xml:space="preserve"> </w:t>
      </w:r>
      <w:proofErr w:type="gramStart"/>
      <w:r>
        <w:rPr>
          <w:rFonts w:ascii="Consolas" w:hAnsi="Consolas"/>
        </w:rPr>
        <w:t>Σ</w:t>
      </w:r>
      <w:r w:rsidRPr="00DC2AA7">
        <w:rPr>
          <w:rFonts w:ascii="Consolas" w:hAnsi="Consolas"/>
          <w:lang w:val="en-US"/>
        </w:rPr>
        <w:t>(</w:t>
      </w:r>
      <w:proofErr w:type="spellStart"/>
      <w:proofErr w:type="gramEnd"/>
      <w:r w:rsidRPr="00DC2AA7">
        <w:rPr>
          <w:rFonts w:ascii="Consolas" w:hAnsi="Consolas"/>
          <w:lang w:val="en-US"/>
        </w:rPr>
        <w:t>c_ij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·</w:t>
      </w:r>
      <w:r w:rsidRPr="00DC2AA7">
        <w:rPr>
          <w:rFonts w:ascii="Consolas" w:hAnsi="Consolas"/>
          <w:spacing w:val="-1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x_j</w:t>
      </w:r>
      <w:proofErr w:type="spellEnd"/>
      <w:r w:rsidRPr="00DC2AA7">
        <w:rPr>
          <w:rFonts w:ascii="Consolas" w:hAnsi="Consolas"/>
          <w:lang w:val="en-US"/>
        </w:rPr>
        <w:t>),</w:t>
      </w:r>
      <w:r w:rsidRPr="00DC2AA7">
        <w:rPr>
          <w:rFonts w:ascii="Consolas" w:hAnsi="Consolas"/>
          <w:spacing w:val="58"/>
          <w:w w:val="150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i</w:t>
      </w:r>
      <w:proofErr w:type="spellEnd"/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= </w:t>
      </w:r>
      <w:r w:rsidRPr="00DC2AA7">
        <w:rPr>
          <w:rFonts w:ascii="Consolas" w:hAnsi="Consolas"/>
          <w:lang w:val="en-US"/>
        </w:rPr>
        <w:t>n,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n-1, ...,</w:t>
      </w:r>
      <w:r w:rsidRPr="00DC2AA7">
        <w:rPr>
          <w:rFonts w:ascii="Consolas" w:hAnsi="Consolas"/>
          <w:spacing w:val="-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1</w:t>
      </w:r>
      <w:r w:rsidRPr="00DC2AA7">
        <w:rPr>
          <w:rFonts w:ascii="Consolas" w:hAnsi="Consolas"/>
          <w:spacing w:val="60"/>
          <w:w w:val="150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(15) </w:t>
      </w:r>
      <w:r w:rsidRPr="00DC2AA7">
        <w:rPr>
          <w:rFonts w:ascii="Consolas" w:hAnsi="Consolas"/>
          <w:spacing w:val="-2"/>
          <w:lang w:val="en-US"/>
        </w:rPr>
        <w:t>j=i+1,K_N(</w:t>
      </w:r>
      <w:proofErr w:type="spellStart"/>
      <w:r w:rsidRPr="00DC2AA7">
        <w:rPr>
          <w:rFonts w:ascii="Consolas" w:hAnsi="Consolas"/>
          <w:spacing w:val="-2"/>
          <w:lang w:val="en-US"/>
        </w:rPr>
        <w:t>i</w:t>
      </w:r>
      <w:proofErr w:type="spellEnd"/>
      <w:r w:rsidRPr="00DC2AA7">
        <w:rPr>
          <w:rFonts w:ascii="Consolas" w:hAnsi="Consolas"/>
          <w:spacing w:val="-2"/>
          <w:lang w:val="en-US"/>
        </w:rPr>
        <w:t>)</w:t>
      </w:r>
    </w:p>
    <w:p w14:paraId="3B61913A" w14:textId="77777777" w:rsidR="002D3126" w:rsidRPr="00DC2AA7" w:rsidRDefault="00593969">
      <w:pPr>
        <w:pStyle w:val="a4"/>
        <w:spacing w:before="150"/>
        <w:rPr>
          <w:rFonts w:ascii="Consolas"/>
          <w:sz w:val="20"/>
          <w:lang w:val="en-US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273CB4A0" wp14:editId="5EEA2B26">
                <wp:simplePos x="0" y="0"/>
                <wp:positionH relativeFrom="page">
                  <wp:posOffset>332105</wp:posOffset>
                </wp:positionH>
                <wp:positionV relativeFrom="paragraph">
                  <wp:posOffset>259715</wp:posOffset>
                </wp:positionV>
                <wp:extent cx="4347210" cy="39116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7210" cy="391160"/>
                          <a:chOff x="0" y="0"/>
                          <a:chExt cx="4347210" cy="39116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6994" cy="390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434721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58AB67" w14:textId="77777777" w:rsidR="002D3126" w:rsidRDefault="00593969">
                              <w:pPr>
                                <w:spacing w:before="105"/>
                                <w:ind w:left="18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Метод</w:t>
                              </w:r>
                              <w:r>
                                <w:rPr>
                                  <w:spacing w:val="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квадратного</w:t>
                              </w:r>
                              <w:r>
                                <w:rPr>
                                  <w:spacing w:val="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корня</w:t>
                              </w:r>
                              <w:r>
                                <w:rPr>
                                  <w:spacing w:val="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для</w:t>
                              </w:r>
                              <w:r>
                                <w:rPr>
                                  <w:spacing w:val="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симметричных</w:t>
                              </w:r>
                              <w:r>
                                <w:rPr>
                                  <w:spacing w:val="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матриц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CB4A0" id="Group 22" o:spid="_x0000_s1030" style="position:absolute;margin-left:26.15pt;margin-top:20.45pt;width:342.3pt;height:30.8pt;z-index:-251648000;mso-wrap-distance-left:0;mso-wrap-distance-right:0;mso-position-horizontal-relative:page" coordsize="43472,3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">
                <v:shape id="Image 23" o:spid="_x0000_s1031" type="#_x0000_t75" style="position:absolute;width:43469;height: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">
                  <v:imagedata r:id="rId14" o:title=""/>
                </v:shape>
                <v:shape id="Textbox 24" o:spid="_x0000_s1032" type="#_x0000_t202" style="position:absolute;width:43472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758AB67" w14:textId="77777777" w:rsidR="002D3126" w:rsidRDefault="00593969">
                        <w:pPr>
                          <w:spacing w:before="105"/>
                          <w:ind w:left="182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Метод</w:t>
                        </w:r>
                        <w:r>
                          <w:rPr>
                            <w:spacing w:val="19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квадратного</w:t>
                        </w:r>
                        <w:r>
                          <w:rPr>
                            <w:spacing w:val="18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корня</w:t>
                        </w:r>
                        <w:r>
                          <w:rPr>
                            <w:spacing w:val="18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для</w:t>
                        </w:r>
                        <w:r>
                          <w:rPr>
                            <w:spacing w:val="18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симметричных</w:t>
                        </w:r>
                        <w:r>
                          <w:rPr>
                            <w:spacing w:val="1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матриц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0D2E18" w14:textId="77777777" w:rsidR="002D3126" w:rsidRDefault="00593969">
      <w:pPr>
        <w:spacing w:before="22" w:line="249" w:lineRule="auto"/>
        <w:ind w:left="280"/>
        <w:rPr>
          <w:b/>
          <w:sz w:val="27"/>
        </w:rPr>
      </w:pPr>
      <w:r>
        <w:rPr>
          <w:b/>
          <w:sz w:val="27"/>
        </w:rPr>
        <w:t>Для симметричной матрицы A выполняется разложение A = S^T D S, где: - S —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верхняя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треугольная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матрица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с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положительными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элементами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на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диагонали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-</w:t>
      </w:r>
      <w:r>
        <w:rPr>
          <w:b/>
          <w:spacing w:val="19"/>
          <w:sz w:val="27"/>
        </w:rPr>
        <w:t xml:space="preserve"> </w:t>
      </w:r>
      <w:r>
        <w:rPr>
          <w:b/>
          <w:spacing w:val="-10"/>
          <w:sz w:val="27"/>
        </w:rPr>
        <w:t>D</w:t>
      </w:r>
    </w:p>
    <w:p w14:paraId="79AE2841" w14:textId="77777777" w:rsidR="002D3126" w:rsidRDefault="00593969">
      <w:pPr>
        <w:spacing w:line="391" w:lineRule="auto"/>
        <w:ind w:left="280" w:right="3473"/>
        <w:rPr>
          <w:b/>
          <w:sz w:val="27"/>
        </w:rPr>
      </w:pPr>
      <w:r>
        <w:rPr>
          <w:b/>
          <w:sz w:val="27"/>
        </w:rPr>
        <w:t xml:space="preserve">— </w:t>
      </w:r>
      <w:r>
        <w:rPr>
          <w:b/>
          <w:sz w:val="27"/>
        </w:rPr>
        <w:t xml:space="preserve">диагональная матрица с элементами </w:t>
      </w:r>
      <w:proofErr w:type="spellStart"/>
      <w:r>
        <w:rPr>
          <w:b/>
          <w:sz w:val="27"/>
        </w:rPr>
        <w:t>d_ii</w:t>
      </w:r>
      <w:proofErr w:type="spellEnd"/>
      <w:r>
        <w:rPr>
          <w:b/>
          <w:sz w:val="27"/>
        </w:rPr>
        <w:t xml:space="preserve"> = ±1 Вычисление элементов (формулы 16–18)</w:t>
      </w:r>
    </w:p>
    <w:p w14:paraId="294B4824" w14:textId="77777777" w:rsidR="002D3126" w:rsidRPr="00DC2AA7" w:rsidRDefault="00593969">
      <w:pPr>
        <w:tabs>
          <w:tab w:val="left" w:pos="7809"/>
        </w:tabs>
        <w:spacing w:line="241" w:lineRule="exact"/>
        <w:ind w:left="280"/>
        <w:rPr>
          <w:rFonts w:ascii="Consolas" w:hAnsi="Consolas"/>
          <w:lang w:val="en-US"/>
        </w:rPr>
      </w:pPr>
      <w:proofErr w:type="spellStart"/>
      <w:r w:rsidRPr="00DC2AA7">
        <w:rPr>
          <w:rFonts w:ascii="Consolas" w:hAnsi="Consolas"/>
          <w:lang w:val="en-US"/>
        </w:rPr>
        <w:t>d_ii</w:t>
      </w:r>
      <w:proofErr w:type="spellEnd"/>
      <w:r w:rsidRPr="00DC2AA7">
        <w:rPr>
          <w:rFonts w:ascii="Consolas" w:hAnsi="Consolas"/>
          <w:lang w:val="en-US"/>
        </w:rPr>
        <w:t xml:space="preserve"> =</w:t>
      </w:r>
      <w:r w:rsidRPr="00DC2AA7">
        <w:rPr>
          <w:rFonts w:ascii="Consolas" w:hAnsi="Consolas"/>
          <w:spacing w:val="1"/>
          <w:lang w:val="en-US"/>
        </w:rPr>
        <w:t xml:space="preserve"> </w:t>
      </w:r>
      <w:proofErr w:type="gramStart"/>
      <w:r w:rsidRPr="00DC2AA7">
        <w:rPr>
          <w:rFonts w:ascii="Consolas" w:hAnsi="Consolas"/>
          <w:lang w:val="en-US"/>
        </w:rPr>
        <w:t>sign(</w:t>
      </w:r>
      <w:proofErr w:type="spellStart"/>
      <w:proofErr w:type="gramEnd"/>
      <w:r w:rsidRPr="00DC2AA7">
        <w:rPr>
          <w:rFonts w:ascii="Consolas" w:hAnsi="Consolas"/>
          <w:lang w:val="en-US"/>
        </w:rPr>
        <w:t>a_ii</w:t>
      </w:r>
      <w:proofErr w:type="spellEnd"/>
      <w:r w:rsidRPr="00DC2AA7">
        <w:rPr>
          <w:rFonts w:ascii="Consolas" w:hAnsi="Consolas"/>
          <w:spacing w:val="2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-</w:t>
      </w:r>
      <w:r w:rsidRPr="00DC2AA7">
        <w:rPr>
          <w:rFonts w:ascii="Consolas" w:hAnsi="Consolas"/>
          <w:spacing w:val="1"/>
          <w:lang w:val="en-US"/>
        </w:rPr>
        <w:t xml:space="preserve"> </w:t>
      </w:r>
      <w:r>
        <w:rPr>
          <w:rFonts w:ascii="Consolas" w:hAnsi="Consolas"/>
        </w:rPr>
        <w:t>Σ</w:t>
      </w:r>
      <w:r w:rsidRPr="00DC2AA7">
        <w:rPr>
          <w:rFonts w:ascii="Consolas" w:hAnsi="Consolas"/>
          <w:lang w:val="en-US"/>
        </w:rPr>
        <w:t>(s_ki^2</w:t>
      </w:r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·</w:t>
      </w:r>
      <w:r w:rsidRPr="00DC2AA7">
        <w:rPr>
          <w:rFonts w:ascii="Consolas" w:hAnsi="Consolas"/>
          <w:spacing w:val="1"/>
          <w:lang w:val="en-US"/>
        </w:rPr>
        <w:t xml:space="preserve"> </w:t>
      </w:r>
      <w:proofErr w:type="spellStart"/>
      <w:r w:rsidRPr="00DC2AA7">
        <w:rPr>
          <w:rFonts w:ascii="Consolas" w:hAnsi="Consolas"/>
          <w:spacing w:val="-2"/>
          <w:lang w:val="en-US"/>
        </w:rPr>
        <w:t>d_kk</w:t>
      </w:r>
      <w:proofErr w:type="spellEnd"/>
      <w:r w:rsidRPr="00DC2AA7">
        <w:rPr>
          <w:rFonts w:ascii="Consolas" w:hAnsi="Consolas"/>
          <w:spacing w:val="-2"/>
          <w:lang w:val="en-US"/>
        </w:rPr>
        <w:t>))</w:t>
      </w:r>
      <w:r w:rsidRPr="00DC2AA7">
        <w:rPr>
          <w:rFonts w:ascii="Consolas" w:hAnsi="Consolas"/>
          <w:lang w:val="en-US"/>
        </w:rPr>
        <w:tab/>
      </w:r>
      <w:r w:rsidRPr="00DC2AA7">
        <w:rPr>
          <w:rFonts w:ascii="Consolas" w:hAnsi="Consolas"/>
          <w:spacing w:val="-4"/>
          <w:lang w:val="en-US"/>
        </w:rPr>
        <w:t>(16)</w:t>
      </w:r>
    </w:p>
    <w:p w14:paraId="481B50BD" w14:textId="77777777" w:rsidR="002D3126" w:rsidRPr="00DC2AA7" w:rsidRDefault="00593969">
      <w:pPr>
        <w:ind w:left="2223"/>
        <w:rPr>
          <w:rFonts w:ascii="Consolas"/>
          <w:lang w:val="en-US"/>
        </w:rPr>
      </w:pPr>
      <w:r w:rsidRPr="00DC2AA7">
        <w:rPr>
          <w:rFonts w:ascii="Consolas"/>
          <w:spacing w:val="-5"/>
          <w:lang w:val="en-US"/>
        </w:rPr>
        <w:t>k=1</w:t>
      </w:r>
    </w:p>
    <w:p w14:paraId="5AF53D52" w14:textId="77777777" w:rsidR="002D3126" w:rsidRPr="00DC2AA7" w:rsidRDefault="00593969">
      <w:pPr>
        <w:tabs>
          <w:tab w:val="left" w:pos="7687"/>
        </w:tabs>
        <w:spacing w:before="255" w:line="242" w:lineRule="auto"/>
        <w:ind w:left="1980" w:right="2750" w:hanging="1700"/>
        <w:rPr>
          <w:rFonts w:ascii="Consolas" w:hAnsi="Consolas"/>
          <w:lang w:val="en-US"/>
        </w:rPr>
      </w:pPr>
      <w:proofErr w:type="spellStart"/>
      <w:r w:rsidRPr="00DC2AA7">
        <w:rPr>
          <w:rFonts w:ascii="Consolas" w:hAnsi="Consolas"/>
          <w:lang w:val="en-US"/>
        </w:rPr>
        <w:t>s_ii</w:t>
      </w:r>
      <w:proofErr w:type="spellEnd"/>
      <w:r w:rsidRPr="00DC2AA7">
        <w:rPr>
          <w:rFonts w:ascii="Consolas" w:hAnsi="Consolas"/>
          <w:lang w:val="en-US"/>
        </w:rPr>
        <w:t xml:space="preserve"> = √|</w:t>
      </w:r>
      <w:proofErr w:type="spellStart"/>
      <w:r w:rsidRPr="00DC2AA7">
        <w:rPr>
          <w:rFonts w:ascii="Consolas" w:hAnsi="Consolas"/>
          <w:lang w:val="en-US"/>
        </w:rPr>
        <w:t>a_ii</w:t>
      </w:r>
      <w:proofErr w:type="spellEnd"/>
      <w:r w:rsidRPr="00DC2AA7">
        <w:rPr>
          <w:rFonts w:ascii="Consolas" w:hAnsi="Consolas"/>
          <w:lang w:val="en-US"/>
        </w:rPr>
        <w:t xml:space="preserve"> - </w:t>
      </w:r>
      <w:proofErr w:type="gramStart"/>
      <w:r>
        <w:rPr>
          <w:rFonts w:ascii="Consolas" w:hAnsi="Consolas"/>
        </w:rPr>
        <w:t>Σ</w:t>
      </w:r>
      <w:r w:rsidRPr="00DC2AA7">
        <w:rPr>
          <w:rFonts w:ascii="Consolas" w:hAnsi="Consolas"/>
          <w:lang w:val="en-US"/>
        </w:rPr>
        <w:t>(</w:t>
      </w:r>
      <w:proofErr w:type="gramEnd"/>
      <w:r w:rsidRPr="00DC2AA7">
        <w:rPr>
          <w:rFonts w:ascii="Consolas" w:hAnsi="Consolas"/>
          <w:lang w:val="en-US"/>
        </w:rPr>
        <w:t xml:space="preserve">s_ki^2 · </w:t>
      </w:r>
      <w:proofErr w:type="spellStart"/>
      <w:r w:rsidRPr="00DC2AA7">
        <w:rPr>
          <w:rFonts w:ascii="Consolas" w:hAnsi="Consolas"/>
          <w:lang w:val="en-US"/>
        </w:rPr>
        <w:t>d_kk</w:t>
      </w:r>
      <w:proofErr w:type="spellEnd"/>
      <w:r w:rsidRPr="00DC2AA7">
        <w:rPr>
          <w:rFonts w:ascii="Consolas" w:hAnsi="Consolas"/>
          <w:lang w:val="en-US"/>
        </w:rPr>
        <w:t>)|</w:t>
      </w:r>
      <w:r w:rsidRPr="00DC2AA7">
        <w:rPr>
          <w:rFonts w:ascii="Consolas" w:hAnsi="Consolas"/>
          <w:lang w:val="en-US"/>
        </w:rPr>
        <w:tab/>
      </w:r>
      <w:r w:rsidRPr="00DC2AA7">
        <w:rPr>
          <w:rFonts w:ascii="Consolas" w:hAnsi="Consolas"/>
          <w:spacing w:val="-4"/>
          <w:lang w:val="en-US"/>
        </w:rPr>
        <w:t>(17) k=1</w:t>
      </w:r>
    </w:p>
    <w:p w14:paraId="0D3E6AC1" w14:textId="77777777" w:rsidR="002D3126" w:rsidRPr="00DC2AA7" w:rsidRDefault="00593969">
      <w:pPr>
        <w:tabs>
          <w:tab w:val="left" w:pos="7565"/>
        </w:tabs>
        <w:spacing w:before="255" w:line="237" w:lineRule="auto"/>
        <w:ind w:left="1980" w:right="2872" w:hanging="1700"/>
        <w:rPr>
          <w:rFonts w:ascii="Consolas" w:hAnsi="Consolas"/>
          <w:lang w:val="en-US"/>
        </w:rPr>
      </w:pPr>
      <w:proofErr w:type="spellStart"/>
      <w:r w:rsidRPr="00DC2AA7">
        <w:rPr>
          <w:rFonts w:ascii="Consolas" w:hAnsi="Consolas"/>
          <w:lang w:val="en-US"/>
        </w:rPr>
        <w:t>s_ij</w:t>
      </w:r>
      <w:proofErr w:type="spellEnd"/>
      <w:r w:rsidRPr="00DC2AA7">
        <w:rPr>
          <w:rFonts w:ascii="Consolas" w:hAnsi="Consolas"/>
          <w:lang w:val="en-US"/>
        </w:rPr>
        <w:t xml:space="preserve"> = (</w:t>
      </w:r>
      <w:proofErr w:type="spellStart"/>
      <w:r w:rsidRPr="00DC2AA7">
        <w:rPr>
          <w:rFonts w:ascii="Consolas" w:hAnsi="Consolas"/>
          <w:lang w:val="en-US"/>
        </w:rPr>
        <w:t>a_ij</w:t>
      </w:r>
      <w:proofErr w:type="spellEnd"/>
      <w:r w:rsidRPr="00DC2AA7">
        <w:rPr>
          <w:rFonts w:ascii="Consolas" w:hAnsi="Consolas"/>
          <w:lang w:val="en-US"/>
        </w:rPr>
        <w:t xml:space="preserve"> - </w:t>
      </w:r>
      <w:proofErr w:type="gramStart"/>
      <w:r>
        <w:rPr>
          <w:rFonts w:ascii="Consolas" w:hAnsi="Consolas"/>
        </w:rPr>
        <w:t>Σ</w:t>
      </w:r>
      <w:r w:rsidRPr="00DC2AA7">
        <w:rPr>
          <w:rFonts w:ascii="Consolas" w:hAnsi="Consolas"/>
          <w:lang w:val="en-US"/>
        </w:rPr>
        <w:t>(</w:t>
      </w:r>
      <w:proofErr w:type="spellStart"/>
      <w:proofErr w:type="gramEnd"/>
      <w:r w:rsidRPr="00DC2AA7">
        <w:rPr>
          <w:rFonts w:ascii="Consolas" w:hAnsi="Consolas"/>
          <w:lang w:val="en-US"/>
        </w:rPr>
        <w:t>s_ki</w:t>
      </w:r>
      <w:proofErr w:type="spellEnd"/>
      <w:r w:rsidRPr="00DC2AA7">
        <w:rPr>
          <w:rFonts w:ascii="Consolas" w:hAnsi="Consolas"/>
          <w:lang w:val="en-US"/>
        </w:rPr>
        <w:t xml:space="preserve"> · </w:t>
      </w:r>
      <w:proofErr w:type="spellStart"/>
      <w:r w:rsidRPr="00DC2AA7">
        <w:rPr>
          <w:rFonts w:ascii="Consolas" w:hAnsi="Consolas"/>
          <w:lang w:val="en-US"/>
        </w:rPr>
        <w:t>s_kj</w:t>
      </w:r>
      <w:proofErr w:type="spellEnd"/>
      <w:r w:rsidRPr="00DC2AA7">
        <w:rPr>
          <w:rFonts w:ascii="Consolas" w:hAnsi="Consolas"/>
          <w:lang w:val="en-US"/>
        </w:rPr>
        <w:t xml:space="preserve"> · </w:t>
      </w:r>
      <w:proofErr w:type="spellStart"/>
      <w:r w:rsidRPr="00DC2AA7">
        <w:rPr>
          <w:rFonts w:ascii="Consolas" w:hAnsi="Consolas"/>
          <w:lang w:val="en-US"/>
        </w:rPr>
        <w:t>d_kk</w:t>
      </w:r>
      <w:proofErr w:type="spellEnd"/>
      <w:r w:rsidRPr="00DC2AA7">
        <w:rPr>
          <w:rFonts w:ascii="Consolas" w:hAnsi="Consolas"/>
          <w:lang w:val="en-US"/>
        </w:rPr>
        <w:t>)) / (</w:t>
      </w:r>
      <w:proofErr w:type="spellStart"/>
      <w:r w:rsidRPr="00DC2AA7">
        <w:rPr>
          <w:rFonts w:ascii="Consolas" w:hAnsi="Consolas"/>
          <w:lang w:val="en-US"/>
        </w:rPr>
        <w:t>s_ii</w:t>
      </w:r>
      <w:proofErr w:type="spellEnd"/>
      <w:r w:rsidRPr="00DC2AA7">
        <w:rPr>
          <w:rFonts w:ascii="Consolas" w:hAnsi="Consolas"/>
          <w:lang w:val="en-US"/>
        </w:rPr>
        <w:t xml:space="preserve"> · </w:t>
      </w:r>
      <w:proofErr w:type="spellStart"/>
      <w:r w:rsidRPr="00DC2AA7">
        <w:rPr>
          <w:rFonts w:ascii="Consolas" w:hAnsi="Consolas"/>
          <w:lang w:val="en-US"/>
        </w:rPr>
        <w:t>d_ii</w:t>
      </w:r>
      <w:proofErr w:type="spellEnd"/>
      <w:r w:rsidRPr="00DC2AA7">
        <w:rPr>
          <w:rFonts w:ascii="Consolas" w:hAnsi="Consolas"/>
          <w:lang w:val="en-US"/>
        </w:rPr>
        <w:t>)</w:t>
      </w:r>
      <w:r w:rsidRPr="00DC2AA7">
        <w:rPr>
          <w:rFonts w:ascii="Consolas" w:hAnsi="Consolas"/>
          <w:lang w:val="en-US"/>
        </w:rPr>
        <w:tab/>
      </w:r>
      <w:r w:rsidRPr="00DC2AA7">
        <w:rPr>
          <w:rFonts w:ascii="Consolas" w:hAnsi="Consolas"/>
          <w:spacing w:val="-4"/>
          <w:lang w:val="en-US"/>
        </w:rPr>
        <w:t>(18) k=1</w:t>
      </w:r>
    </w:p>
    <w:p w14:paraId="2E921A2C" w14:textId="77777777" w:rsidR="002D3126" w:rsidRDefault="00593969">
      <w:pPr>
        <w:spacing w:before="211"/>
        <w:ind w:left="280"/>
        <w:rPr>
          <w:b/>
          <w:sz w:val="27"/>
        </w:rPr>
      </w:pPr>
      <w:r>
        <w:rPr>
          <w:b/>
          <w:sz w:val="27"/>
        </w:rPr>
        <w:t>Прямой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ход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(S^T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·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y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=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f)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и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обратный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ход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(</w:t>
      </w:r>
      <w:proofErr w:type="spellStart"/>
      <w:r>
        <w:rPr>
          <w:b/>
          <w:sz w:val="27"/>
        </w:rPr>
        <w:t>D·S·x</w:t>
      </w:r>
      <w:proofErr w:type="spellEnd"/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=</w:t>
      </w:r>
      <w:r>
        <w:rPr>
          <w:b/>
          <w:spacing w:val="8"/>
          <w:sz w:val="27"/>
        </w:rPr>
        <w:t xml:space="preserve"> </w:t>
      </w:r>
      <w:r>
        <w:rPr>
          <w:b/>
          <w:spacing w:val="-5"/>
          <w:sz w:val="27"/>
        </w:rPr>
        <w:t>y)</w:t>
      </w:r>
    </w:p>
    <w:p w14:paraId="3602DC55" w14:textId="77777777" w:rsidR="002D3126" w:rsidRPr="00DC2AA7" w:rsidRDefault="00593969">
      <w:pPr>
        <w:tabs>
          <w:tab w:val="left" w:pos="7687"/>
        </w:tabs>
        <w:spacing w:before="188" w:line="237" w:lineRule="auto"/>
        <w:ind w:left="1737" w:right="2750" w:hanging="1457"/>
        <w:rPr>
          <w:rFonts w:ascii="Consolas" w:hAnsi="Consolas"/>
          <w:lang w:val="en-US"/>
        </w:rPr>
      </w:pPr>
      <w:proofErr w:type="spellStart"/>
      <w:r w:rsidRPr="00DC2AA7">
        <w:rPr>
          <w:rFonts w:ascii="Consolas" w:hAnsi="Consolas"/>
          <w:lang w:val="en-US"/>
        </w:rPr>
        <w:t>y_i</w:t>
      </w:r>
      <w:proofErr w:type="spellEnd"/>
      <w:r w:rsidRPr="00DC2AA7">
        <w:rPr>
          <w:rFonts w:ascii="Consolas" w:hAnsi="Consolas"/>
          <w:lang w:val="en-US"/>
        </w:rPr>
        <w:t xml:space="preserve"> = (</w:t>
      </w:r>
      <w:proofErr w:type="spellStart"/>
      <w:r w:rsidRPr="00DC2AA7">
        <w:rPr>
          <w:rFonts w:ascii="Consolas" w:hAnsi="Consolas"/>
          <w:lang w:val="en-US"/>
        </w:rPr>
        <w:t>f_i</w:t>
      </w:r>
      <w:proofErr w:type="spellEnd"/>
      <w:r w:rsidRPr="00DC2AA7">
        <w:rPr>
          <w:rFonts w:ascii="Consolas" w:hAnsi="Consolas"/>
          <w:lang w:val="en-US"/>
        </w:rPr>
        <w:t xml:space="preserve"> - </w:t>
      </w:r>
      <w:proofErr w:type="gramStart"/>
      <w:r>
        <w:rPr>
          <w:rFonts w:ascii="Consolas" w:hAnsi="Consolas"/>
        </w:rPr>
        <w:t>Σ</w:t>
      </w:r>
      <w:r w:rsidRPr="00DC2AA7">
        <w:rPr>
          <w:rFonts w:ascii="Consolas" w:hAnsi="Consolas"/>
          <w:lang w:val="en-US"/>
        </w:rPr>
        <w:t>(</w:t>
      </w:r>
      <w:proofErr w:type="spellStart"/>
      <w:proofErr w:type="gramEnd"/>
      <w:r w:rsidRPr="00DC2AA7">
        <w:rPr>
          <w:rFonts w:ascii="Consolas" w:hAnsi="Consolas"/>
          <w:lang w:val="en-US"/>
        </w:rPr>
        <w:t>s_ki</w:t>
      </w:r>
      <w:proofErr w:type="spellEnd"/>
      <w:r w:rsidRPr="00DC2AA7">
        <w:rPr>
          <w:rFonts w:ascii="Consolas" w:hAnsi="Consolas"/>
          <w:lang w:val="en-US"/>
        </w:rPr>
        <w:t xml:space="preserve"> · </w:t>
      </w:r>
      <w:proofErr w:type="spellStart"/>
      <w:r w:rsidRPr="00DC2AA7">
        <w:rPr>
          <w:rFonts w:ascii="Consolas" w:hAnsi="Consolas"/>
          <w:lang w:val="en-US"/>
        </w:rPr>
        <w:t>y_k</w:t>
      </w:r>
      <w:proofErr w:type="spellEnd"/>
      <w:r w:rsidRPr="00DC2AA7">
        <w:rPr>
          <w:rFonts w:ascii="Consolas" w:hAnsi="Consolas"/>
          <w:lang w:val="en-US"/>
        </w:rPr>
        <w:t xml:space="preserve">)) / </w:t>
      </w:r>
      <w:proofErr w:type="spellStart"/>
      <w:r w:rsidRPr="00DC2AA7">
        <w:rPr>
          <w:rFonts w:ascii="Consolas" w:hAnsi="Consolas"/>
          <w:lang w:val="en-US"/>
        </w:rPr>
        <w:t>s_ii</w:t>
      </w:r>
      <w:proofErr w:type="spellEnd"/>
      <w:r w:rsidRPr="00DC2AA7">
        <w:rPr>
          <w:rFonts w:ascii="Consolas" w:hAnsi="Consolas"/>
          <w:lang w:val="en-US"/>
        </w:rPr>
        <w:t>,</w:t>
      </w:r>
      <w:r w:rsidRPr="00DC2AA7">
        <w:rPr>
          <w:rFonts w:ascii="Consolas" w:hAnsi="Consolas"/>
          <w:spacing w:val="80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i</w:t>
      </w:r>
      <w:proofErr w:type="spellEnd"/>
      <w:r w:rsidRPr="00DC2AA7">
        <w:rPr>
          <w:rFonts w:ascii="Consolas" w:hAnsi="Consolas"/>
          <w:lang w:val="en-US"/>
        </w:rPr>
        <w:t xml:space="preserve"> = 1, ..., n</w:t>
      </w:r>
      <w:r w:rsidRPr="00DC2AA7">
        <w:rPr>
          <w:rFonts w:ascii="Consolas" w:hAnsi="Consolas"/>
          <w:lang w:val="en-US"/>
        </w:rPr>
        <w:tab/>
      </w:r>
      <w:r w:rsidRPr="00DC2AA7">
        <w:rPr>
          <w:rFonts w:ascii="Consolas" w:hAnsi="Consolas"/>
          <w:spacing w:val="-4"/>
          <w:lang w:val="en-US"/>
        </w:rPr>
        <w:t>(19) k=1</w:t>
      </w:r>
    </w:p>
    <w:p w14:paraId="26CB7442" w14:textId="77777777" w:rsidR="002D3126" w:rsidRPr="00DC2AA7" w:rsidRDefault="002D3126">
      <w:pPr>
        <w:pStyle w:val="a4"/>
        <w:spacing w:before="3"/>
        <w:rPr>
          <w:rFonts w:ascii="Consolas"/>
          <w:sz w:val="22"/>
          <w:lang w:val="en-US"/>
        </w:rPr>
      </w:pPr>
    </w:p>
    <w:p w14:paraId="6637D779" w14:textId="77777777" w:rsidR="002D3126" w:rsidRPr="00DC2AA7" w:rsidRDefault="00593969">
      <w:pPr>
        <w:tabs>
          <w:tab w:val="left" w:pos="7565"/>
        </w:tabs>
        <w:spacing w:line="256" w:lineRule="exact"/>
        <w:ind w:left="280"/>
        <w:rPr>
          <w:rFonts w:ascii="Consolas" w:hAnsi="Consolas"/>
          <w:lang w:val="en-US"/>
        </w:rPr>
      </w:pPr>
      <w:proofErr w:type="spellStart"/>
      <w:r w:rsidRPr="00DC2AA7">
        <w:rPr>
          <w:rFonts w:ascii="Consolas" w:hAnsi="Consolas"/>
          <w:lang w:val="en-US"/>
        </w:rPr>
        <w:t>x_i</w:t>
      </w:r>
      <w:proofErr w:type="spellEnd"/>
      <w:r w:rsidRPr="00DC2AA7">
        <w:rPr>
          <w:rFonts w:ascii="Consolas" w:hAnsi="Consolas"/>
          <w:lang w:val="en-US"/>
        </w:rPr>
        <w:t xml:space="preserve"> = (</w:t>
      </w:r>
      <w:proofErr w:type="spellStart"/>
      <w:r w:rsidRPr="00DC2AA7">
        <w:rPr>
          <w:rFonts w:ascii="Consolas" w:hAnsi="Consolas"/>
          <w:lang w:val="en-US"/>
        </w:rPr>
        <w:t>d_ii</w:t>
      </w:r>
      <w:proofErr w:type="spellEnd"/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· </w:t>
      </w:r>
      <w:proofErr w:type="spellStart"/>
      <w:r w:rsidRPr="00DC2AA7">
        <w:rPr>
          <w:rFonts w:ascii="Consolas" w:hAnsi="Consolas"/>
          <w:lang w:val="en-US"/>
        </w:rPr>
        <w:t>y_i</w:t>
      </w:r>
      <w:proofErr w:type="spellEnd"/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- </w:t>
      </w:r>
      <w:proofErr w:type="gramStart"/>
      <w:r>
        <w:rPr>
          <w:rFonts w:ascii="Consolas" w:hAnsi="Consolas"/>
        </w:rPr>
        <w:t>Σ</w:t>
      </w:r>
      <w:r w:rsidRPr="00DC2AA7">
        <w:rPr>
          <w:rFonts w:ascii="Consolas" w:hAnsi="Consolas"/>
          <w:lang w:val="en-US"/>
        </w:rPr>
        <w:t>(</w:t>
      </w:r>
      <w:proofErr w:type="spellStart"/>
      <w:proofErr w:type="gramEnd"/>
      <w:r w:rsidRPr="00DC2AA7">
        <w:rPr>
          <w:rFonts w:ascii="Consolas" w:hAnsi="Consolas"/>
          <w:lang w:val="en-US"/>
        </w:rPr>
        <w:t>s_ik</w:t>
      </w:r>
      <w:proofErr w:type="spellEnd"/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· </w:t>
      </w:r>
      <w:proofErr w:type="spellStart"/>
      <w:r w:rsidRPr="00DC2AA7">
        <w:rPr>
          <w:rFonts w:ascii="Consolas" w:hAnsi="Consolas"/>
          <w:lang w:val="en-US"/>
        </w:rPr>
        <w:t>x_k</w:t>
      </w:r>
      <w:proofErr w:type="spellEnd"/>
      <w:r w:rsidRPr="00DC2AA7">
        <w:rPr>
          <w:rFonts w:ascii="Consolas" w:hAnsi="Consolas"/>
          <w:lang w:val="en-US"/>
        </w:rPr>
        <w:t>))</w:t>
      </w:r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/ </w:t>
      </w:r>
      <w:proofErr w:type="spellStart"/>
      <w:r w:rsidRPr="00DC2AA7">
        <w:rPr>
          <w:rFonts w:ascii="Consolas" w:hAnsi="Consolas"/>
          <w:lang w:val="en-US"/>
        </w:rPr>
        <w:t>s_ii</w:t>
      </w:r>
      <w:proofErr w:type="spellEnd"/>
      <w:r w:rsidRPr="00DC2AA7">
        <w:rPr>
          <w:rFonts w:ascii="Consolas" w:hAnsi="Consolas"/>
          <w:lang w:val="en-US"/>
        </w:rPr>
        <w:t>,</w:t>
      </w:r>
      <w:r w:rsidRPr="00DC2AA7">
        <w:rPr>
          <w:rFonts w:ascii="Consolas" w:hAnsi="Consolas"/>
          <w:spacing w:val="62"/>
          <w:w w:val="150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i</w:t>
      </w:r>
      <w:proofErr w:type="spellEnd"/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= n,</w:t>
      </w:r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 xml:space="preserve">..., </w:t>
      </w:r>
      <w:r w:rsidRPr="00DC2AA7">
        <w:rPr>
          <w:rFonts w:ascii="Consolas" w:hAnsi="Consolas"/>
          <w:spacing w:val="-10"/>
          <w:lang w:val="en-US"/>
        </w:rPr>
        <w:t>1</w:t>
      </w:r>
      <w:r w:rsidRPr="00DC2AA7">
        <w:rPr>
          <w:rFonts w:ascii="Consolas" w:hAnsi="Consolas"/>
          <w:lang w:val="en-US"/>
        </w:rPr>
        <w:tab/>
      </w:r>
      <w:r w:rsidRPr="00DC2AA7">
        <w:rPr>
          <w:rFonts w:ascii="Consolas" w:hAnsi="Consolas"/>
          <w:spacing w:val="-4"/>
          <w:lang w:val="en-US"/>
        </w:rPr>
        <w:t>(20)</w:t>
      </w:r>
    </w:p>
    <w:p w14:paraId="07523273" w14:textId="77777777" w:rsidR="002D3126" w:rsidRDefault="00593969">
      <w:pPr>
        <w:spacing w:line="256" w:lineRule="exact"/>
        <w:ind w:left="2709"/>
        <w:rPr>
          <w:rFonts w:ascii="Consolas"/>
        </w:rPr>
      </w:pPr>
      <w:r>
        <w:rPr>
          <w:rFonts w:ascii="Consolas"/>
          <w:spacing w:val="-2"/>
        </w:rPr>
        <w:t>k=i+1</w:t>
      </w:r>
    </w:p>
    <w:p w14:paraId="7766120F" w14:textId="77777777" w:rsidR="002D3126" w:rsidRDefault="00593969">
      <w:pPr>
        <w:pStyle w:val="a4"/>
        <w:spacing w:before="108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8864684" wp14:editId="324C1D81">
                <wp:simplePos x="0" y="0"/>
                <wp:positionH relativeFrom="page">
                  <wp:posOffset>443230</wp:posOffset>
                </wp:positionH>
                <wp:positionV relativeFrom="paragraph">
                  <wp:posOffset>233045</wp:posOffset>
                </wp:positionV>
                <wp:extent cx="6499225" cy="31115"/>
                <wp:effectExtent l="0" t="0" r="0" b="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9225" cy="31115"/>
                          <a:chOff x="0" y="0"/>
                          <a:chExt cx="6499225" cy="3111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679" y="4679"/>
                            <a:ext cx="64897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2225">
                                <a:moveTo>
                                  <a:pt x="0" y="0"/>
                                </a:moveTo>
                                <a:lnTo>
                                  <a:pt x="6489369" y="0"/>
                                </a:lnTo>
                                <a:lnTo>
                                  <a:pt x="6489369" y="21602"/>
                                </a:lnTo>
                                <a:lnTo>
                                  <a:pt x="0" y="216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79" y="6838"/>
                            <a:ext cx="648906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10">
                                <a:moveTo>
                                  <a:pt x="6489001" y="0"/>
                                </a:moveTo>
                                <a:lnTo>
                                  <a:pt x="323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2882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6489001" y="3238"/>
                                </a:lnTo>
                                <a:lnTo>
                                  <a:pt x="648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493325" y="6838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79" y="6838"/>
                            <a:ext cx="64922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9050">
                                <a:moveTo>
                                  <a:pt x="3238" y="2882"/>
                                </a:moveTo>
                                <a:lnTo>
                                  <a:pt x="0" y="2882"/>
                                </a:lnTo>
                                <a:lnTo>
                                  <a:pt x="0" y="18719"/>
                                </a:lnTo>
                                <a:lnTo>
                                  <a:pt x="3238" y="18719"/>
                                </a:lnTo>
                                <a:lnTo>
                                  <a:pt x="3238" y="2882"/>
                                </a:lnTo>
                                <a:close/>
                              </a:path>
                              <a:path w="6492240" h="19050">
                                <a:moveTo>
                                  <a:pt x="6491884" y="0"/>
                                </a:moveTo>
                                <a:lnTo>
                                  <a:pt x="6488646" y="0"/>
                                </a:lnTo>
                                <a:lnTo>
                                  <a:pt x="6488646" y="3238"/>
                                </a:lnTo>
                                <a:lnTo>
                                  <a:pt x="6491884" y="3238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493325" y="9721"/>
                            <a:ext cx="381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5875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3238" y="15836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679" y="25203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679" y="25202"/>
                            <a:ext cx="64922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810">
                                <a:moveTo>
                                  <a:pt x="6491884" y="0"/>
                                </a:moveTo>
                                <a:lnTo>
                                  <a:pt x="6491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6491884" y="3238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97C9F" id="Group 25" o:spid="_x0000_s1026" style="position:absolute;margin-left:34.9pt;margin-top:18.35pt;width:511.75pt;height:2.45pt;z-index:-251655168;mso-wrap-distance-left:0;mso-wrap-distance-right:0;mso-position-horizontal-relative:page" coordsize="64992,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">
                <v:shape id="Graphic 26" o:spid="_x0000_s1027" style="position:absolute;left:46;top:46;width:64897;height:223;visibility:visible;mso-wrap-style:square;v-text-anchor:top" coordsize="648970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" path="m,l6489369,r,21602l,21602,,xe" filled="f" strokeweight=".25997mm">
                  <v:path arrowok="t"/>
                </v:shape>
                <v:shape id="Graphic 27" o:spid="_x0000_s1028" style="position:absolute;left:46;top:68;width:64891;height:38;visibility:visible;mso-wrap-style:square;v-text-anchor:top" coordsize="648906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" path="m6489001,l3238,,2882,,,,,3238r2882,l3238,3238r6485763,l6489001,xe" fillcolor="#9f9f9f" stroked="f">
                  <v:path arrowok="t"/>
                </v:shape>
                <v:shape id="Graphic 28" o:spid="_x0000_s1029" style="position:absolute;left:64933;top:68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" path="m3238,l,,,3238r3238,l3238,xe" fillcolor="#e2e2e2" stroked="f">
                  <v:path arrowok="t"/>
                </v:shape>
                <v:shape id="Graphic 29" o:spid="_x0000_s1030" style="position:absolute;left:46;top:68;width:64923;height:190;visibility:visible;mso-wrap-style:square;v-text-anchor:top" coordsize="64922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" path="m3238,2882l,2882,,18719r3238,l3238,2882xem6491884,r-3238,l6488646,3238r3238,l6491884,xe" fillcolor="#9f9f9f" stroked="f">
                  <v:path arrowok="t"/>
                </v:shape>
                <v:shape id="Graphic 30" o:spid="_x0000_s1031" style="position:absolute;left:64933;top:97;width:38;height:158;visibility:visible;mso-wrap-style:square;v-text-anchor:top" coordsize="381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" path="m3238,l,,,15836r3238,l3238,xe" fillcolor="#e2e2e2" stroked="f">
                  <v:path arrowok="t"/>
                </v:shape>
                <v:shape id="Graphic 31" o:spid="_x0000_s1032" style="position:absolute;left:46;top:252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" path="m3238,l,,,3238r3238,l3238,xe" fillcolor="#9f9f9f" stroked="f">
                  <v:path arrowok="t"/>
                </v:shape>
                <v:shape id="Graphic 32" o:spid="_x0000_s1033" style="position:absolute;left:46;top:252;width:64923;height:38;visibility:visible;mso-wrap-style:square;v-text-anchor:top" coordsize="649224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" path="m6491884,r,l,,,3238r6491884,l64918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CFB0B4" w14:textId="77777777" w:rsidR="002D3126" w:rsidRDefault="002D3126">
      <w:pPr>
        <w:pStyle w:val="a4"/>
        <w:rPr>
          <w:rFonts w:ascii="Consolas"/>
          <w:sz w:val="20"/>
        </w:rPr>
      </w:pPr>
    </w:p>
    <w:p w14:paraId="37BAA88E" w14:textId="77777777" w:rsidR="002D3126" w:rsidRDefault="002D3126">
      <w:pPr>
        <w:pStyle w:val="a4"/>
        <w:rPr>
          <w:rFonts w:ascii="Consolas"/>
          <w:sz w:val="20"/>
        </w:rPr>
      </w:pPr>
    </w:p>
    <w:p w14:paraId="0EE12E26" w14:textId="77777777" w:rsidR="002D3126" w:rsidRDefault="002D3126">
      <w:pPr>
        <w:pStyle w:val="a4"/>
        <w:rPr>
          <w:rFonts w:ascii="Consolas"/>
          <w:sz w:val="20"/>
        </w:rPr>
      </w:pPr>
    </w:p>
    <w:p w14:paraId="6FB4241F" w14:textId="77777777" w:rsidR="002D3126" w:rsidRDefault="002D3126">
      <w:pPr>
        <w:pStyle w:val="a4"/>
        <w:rPr>
          <w:rFonts w:ascii="Consolas"/>
          <w:sz w:val="20"/>
        </w:rPr>
      </w:pPr>
    </w:p>
    <w:p w14:paraId="6CDA9B91" w14:textId="77777777" w:rsidR="002D3126" w:rsidRDefault="002D3126">
      <w:pPr>
        <w:pStyle w:val="a4"/>
        <w:rPr>
          <w:rFonts w:ascii="Consolas"/>
          <w:sz w:val="20"/>
        </w:rPr>
      </w:pPr>
    </w:p>
    <w:p w14:paraId="198EEF82" w14:textId="77777777" w:rsidR="002D3126" w:rsidRDefault="00593969">
      <w:pPr>
        <w:pStyle w:val="a4"/>
        <w:spacing w:before="26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2D14B8C1" wp14:editId="0F008441">
                <wp:simplePos x="0" y="0"/>
                <wp:positionH relativeFrom="page">
                  <wp:posOffset>332105</wp:posOffset>
                </wp:positionH>
                <wp:positionV relativeFrom="paragraph">
                  <wp:posOffset>180340</wp:posOffset>
                </wp:positionV>
                <wp:extent cx="3697605" cy="735330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604" cy="735330"/>
                          <a:chOff x="0" y="0"/>
                          <a:chExt cx="3697604" cy="73533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82" cy="390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512"/>
                            <a:ext cx="3697554" cy="390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3697604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BDCF70" w14:textId="77777777" w:rsidR="002D3126" w:rsidRDefault="00593969">
                              <w:pPr>
                                <w:spacing w:before="107"/>
                                <w:ind w:left="18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Тестирование</w:t>
                              </w:r>
                              <w:r>
                                <w:rPr>
                                  <w:spacing w:val="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методов</w:t>
                              </w:r>
                            </w:p>
                            <w:p w14:paraId="76CBE2DC" w14:textId="77777777" w:rsidR="002D3126" w:rsidRDefault="00593969">
                              <w:pPr>
                                <w:spacing w:before="232"/>
                                <w:ind w:left="18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Метод</w:t>
                              </w:r>
                              <w:r>
                                <w:rPr>
                                  <w:spacing w:val="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Гаусса</w:t>
                              </w:r>
                              <w:r>
                                <w:rPr>
                                  <w:spacing w:val="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с</w:t>
                              </w:r>
                              <w:r>
                                <w:rPr>
                                  <w:spacing w:val="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выбором</w:t>
                              </w:r>
                              <w:r>
                                <w:rPr>
                                  <w:spacing w:val="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ведущего</w:t>
                              </w:r>
                              <w:r>
                                <w:rPr>
                                  <w:spacing w:val="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элемента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4B8C1" id="Group 33" o:spid="_x0000_s1033" style="position:absolute;margin-left:26.15pt;margin-top:14.2pt;width:291.15pt;height:57.9pt;z-index:-251646976;mso-wrap-distance-left:0;mso-wrap-distance-right:0;mso-position-horizontal-relative:page" coordsize="36976,7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">
                <v:shape id="Image 34" o:spid="_x0000_s1034" type="#_x0000_t75" style="position:absolute;width:20332;height: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">
                  <v:imagedata r:id="rId16" o:title=""/>
                </v:shape>
                <v:shape id="Image 35" o:spid="_x0000_s1035" type="#_x0000_t75" style="position:absolute;top:3445;width:36975;height: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">
                  <v:imagedata r:id="rId12" o:title=""/>
                </v:shape>
                <v:shape id="Textbox 36" o:spid="_x0000_s1036" type="#_x0000_t202" style="position:absolute;width:36976;height:7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2BDCF70" w14:textId="77777777" w:rsidR="002D3126" w:rsidRDefault="00593969">
                        <w:pPr>
                          <w:spacing w:before="107"/>
                          <w:ind w:left="182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Тестирование</w:t>
                        </w:r>
                        <w:r>
                          <w:rPr>
                            <w:spacing w:val="29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методов</w:t>
                        </w:r>
                      </w:p>
                      <w:p w14:paraId="76CBE2DC" w14:textId="77777777" w:rsidR="002D3126" w:rsidRDefault="00593969">
                        <w:pPr>
                          <w:spacing w:before="232"/>
                          <w:ind w:left="182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Метод</w:t>
                        </w:r>
                        <w:r>
                          <w:rPr>
                            <w:spacing w:val="1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Гаусса</w:t>
                        </w:r>
                        <w:r>
                          <w:rPr>
                            <w:spacing w:val="1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с</w:t>
                        </w:r>
                        <w:r>
                          <w:rPr>
                            <w:spacing w:val="1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выбором</w:t>
                        </w:r>
                        <w:r>
                          <w:rPr>
                            <w:spacing w:val="1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ведущего</w:t>
                        </w:r>
                        <w:r>
                          <w:rPr>
                            <w:spacing w:val="1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элемента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86FC03" w14:textId="77777777" w:rsidR="002D3126" w:rsidRDefault="00593969">
      <w:pPr>
        <w:spacing w:before="20"/>
        <w:ind w:left="280"/>
        <w:rPr>
          <w:b/>
          <w:sz w:val="27"/>
        </w:rPr>
      </w:pPr>
      <w:r>
        <w:rPr>
          <w:b/>
          <w:sz w:val="27"/>
        </w:rPr>
        <w:t>Тестовая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система</w:t>
      </w:r>
      <w:r>
        <w:rPr>
          <w:b/>
          <w:spacing w:val="21"/>
          <w:sz w:val="27"/>
        </w:rPr>
        <w:t xml:space="preserve"> </w:t>
      </w:r>
      <w:r>
        <w:rPr>
          <w:b/>
          <w:spacing w:val="-2"/>
          <w:sz w:val="27"/>
        </w:rPr>
        <w:t>(4×4):</w:t>
      </w:r>
    </w:p>
    <w:p w14:paraId="247EB1E5" w14:textId="77777777" w:rsidR="002D3126" w:rsidRDefault="002D3126">
      <w:pPr>
        <w:rPr>
          <w:b/>
          <w:sz w:val="27"/>
        </w:rPr>
        <w:sectPr w:rsidR="002D3126">
          <w:pgSz w:w="11920" w:h="16850"/>
          <w:pgMar w:top="700" w:right="566" w:bottom="1020" w:left="425" w:header="0" w:footer="722" w:gutter="0"/>
          <w:cols w:space="720"/>
        </w:sectPr>
      </w:pPr>
    </w:p>
    <w:p w14:paraId="2B7B5783" w14:textId="77777777" w:rsidR="002D3126" w:rsidRDefault="002D3126">
      <w:pPr>
        <w:pStyle w:val="a4"/>
        <w:spacing w:before="3"/>
        <w:rPr>
          <w:b/>
          <w:sz w:val="2"/>
        </w:rPr>
      </w:pPr>
    </w:p>
    <w:tbl>
      <w:tblPr>
        <w:tblW w:w="0" w:type="auto"/>
        <w:tblInd w:w="6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607"/>
        <w:gridCol w:w="607"/>
        <w:gridCol w:w="789"/>
        <w:gridCol w:w="778"/>
      </w:tblGrid>
      <w:tr w:rsidR="002D3126" w14:paraId="4F627DFE" w14:textId="77777777">
        <w:trPr>
          <w:trHeight w:val="240"/>
        </w:trPr>
        <w:tc>
          <w:tcPr>
            <w:tcW w:w="475" w:type="dxa"/>
          </w:tcPr>
          <w:p w14:paraId="35D914B5" w14:textId="77777777" w:rsidR="002D3126" w:rsidRDefault="00593969">
            <w:pPr>
              <w:pStyle w:val="TableParagraph"/>
              <w:spacing w:line="220" w:lineRule="exact"/>
              <w:ind w:left="0" w:right="179"/>
              <w:jc w:val="right"/>
              <w:rPr>
                <w:rFonts w:ascii="Consolas"/>
              </w:rPr>
            </w:pPr>
            <w:bookmarkStart w:id="6" w:name="Страница_7"/>
            <w:bookmarkEnd w:id="6"/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10"/>
              </w:rPr>
              <w:t>2</w:t>
            </w:r>
          </w:p>
        </w:tc>
        <w:tc>
          <w:tcPr>
            <w:tcW w:w="607" w:type="dxa"/>
          </w:tcPr>
          <w:p w14:paraId="63FC2E9B" w14:textId="77777777" w:rsidR="002D3126" w:rsidRDefault="00593969">
            <w:pPr>
              <w:pStyle w:val="TableParagraph"/>
              <w:spacing w:line="220" w:lineRule="exact"/>
              <w:ind w:left="0" w:right="179"/>
              <w:jc w:val="righ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1</w:t>
            </w:r>
          </w:p>
        </w:tc>
        <w:tc>
          <w:tcPr>
            <w:tcW w:w="607" w:type="dxa"/>
          </w:tcPr>
          <w:p w14:paraId="5C94DBC1" w14:textId="77777777" w:rsidR="002D3126" w:rsidRDefault="00593969">
            <w:pPr>
              <w:pStyle w:val="TableParagraph"/>
              <w:spacing w:line="220" w:lineRule="exact"/>
              <w:ind w:left="122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1</w:t>
            </w:r>
          </w:p>
        </w:tc>
        <w:tc>
          <w:tcPr>
            <w:tcW w:w="789" w:type="dxa"/>
          </w:tcPr>
          <w:p w14:paraId="55BF6715" w14:textId="77777777" w:rsidR="002D3126" w:rsidRDefault="00593969">
            <w:pPr>
              <w:pStyle w:val="TableParagraph"/>
              <w:spacing w:line="220" w:lineRule="exact"/>
              <w:ind w:left="0" w:right="360"/>
              <w:jc w:val="righ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3</w:t>
            </w:r>
          </w:p>
        </w:tc>
        <w:tc>
          <w:tcPr>
            <w:tcW w:w="778" w:type="dxa"/>
          </w:tcPr>
          <w:p w14:paraId="2AE28704" w14:textId="77777777" w:rsidR="002D3126" w:rsidRDefault="00593969">
            <w:pPr>
              <w:pStyle w:val="TableParagraph"/>
              <w:spacing w:line="220" w:lineRule="exact"/>
              <w:ind w:left="364"/>
              <w:jc w:val="left"/>
              <w:rPr>
                <w:rFonts w:ascii="Consolas"/>
              </w:rPr>
            </w:pPr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10"/>
              </w:rPr>
              <w:t>7</w:t>
            </w:r>
          </w:p>
        </w:tc>
      </w:tr>
      <w:tr w:rsidR="002D3126" w14:paraId="67B24D1A" w14:textId="77777777">
        <w:trPr>
          <w:trHeight w:val="256"/>
        </w:trPr>
        <w:tc>
          <w:tcPr>
            <w:tcW w:w="475" w:type="dxa"/>
          </w:tcPr>
          <w:p w14:paraId="10885570" w14:textId="77777777" w:rsidR="002D3126" w:rsidRDefault="00593969">
            <w:pPr>
              <w:pStyle w:val="TableParagraph"/>
              <w:spacing w:line="237" w:lineRule="exact"/>
              <w:ind w:left="0" w:right="179"/>
              <w:jc w:val="right"/>
              <w:rPr>
                <w:rFonts w:ascii="Consolas"/>
              </w:rPr>
            </w:pPr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10"/>
              </w:rPr>
              <w:t>4</w:t>
            </w:r>
          </w:p>
        </w:tc>
        <w:tc>
          <w:tcPr>
            <w:tcW w:w="607" w:type="dxa"/>
          </w:tcPr>
          <w:p w14:paraId="59426D32" w14:textId="77777777" w:rsidR="002D3126" w:rsidRDefault="00593969">
            <w:pPr>
              <w:pStyle w:val="TableParagraph"/>
              <w:spacing w:line="237" w:lineRule="exact"/>
              <w:ind w:left="0" w:right="179"/>
              <w:jc w:val="right"/>
              <w:rPr>
                <w:rFonts w:ascii="Consolas"/>
              </w:rPr>
            </w:pPr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10"/>
              </w:rPr>
              <w:t>3</w:t>
            </w:r>
          </w:p>
        </w:tc>
        <w:tc>
          <w:tcPr>
            <w:tcW w:w="607" w:type="dxa"/>
          </w:tcPr>
          <w:p w14:paraId="64640A41" w14:textId="77777777" w:rsidR="002D3126" w:rsidRDefault="00593969">
            <w:pPr>
              <w:pStyle w:val="TableParagraph"/>
              <w:spacing w:line="237" w:lineRule="exact"/>
              <w:ind w:left="122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0</w:t>
            </w:r>
          </w:p>
        </w:tc>
        <w:tc>
          <w:tcPr>
            <w:tcW w:w="789" w:type="dxa"/>
          </w:tcPr>
          <w:p w14:paraId="6CEA3973" w14:textId="77777777" w:rsidR="002D3126" w:rsidRDefault="00593969">
            <w:pPr>
              <w:pStyle w:val="TableParagraph"/>
              <w:spacing w:line="237" w:lineRule="exact"/>
              <w:ind w:left="0" w:right="360"/>
              <w:jc w:val="right"/>
              <w:rPr>
                <w:rFonts w:ascii="Consolas"/>
              </w:rPr>
            </w:pPr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10"/>
              </w:rPr>
              <w:t>4</w:t>
            </w:r>
          </w:p>
        </w:tc>
        <w:tc>
          <w:tcPr>
            <w:tcW w:w="778" w:type="dxa"/>
          </w:tcPr>
          <w:p w14:paraId="70AAE8CF" w14:textId="77777777" w:rsidR="002D3126" w:rsidRDefault="00593969">
            <w:pPr>
              <w:pStyle w:val="TableParagraph"/>
              <w:spacing w:line="237" w:lineRule="exact"/>
              <w:ind w:left="0" w:right="46"/>
              <w:jc w:val="right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21</w:t>
            </w:r>
          </w:p>
        </w:tc>
      </w:tr>
      <w:tr w:rsidR="002D3126" w14:paraId="3FFCF37C" w14:textId="77777777">
        <w:trPr>
          <w:trHeight w:val="254"/>
        </w:trPr>
        <w:tc>
          <w:tcPr>
            <w:tcW w:w="475" w:type="dxa"/>
          </w:tcPr>
          <w:p w14:paraId="3E44BAAF" w14:textId="77777777" w:rsidR="002D3126" w:rsidRDefault="00593969">
            <w:pPr>
              <w:pStyle w:val="TableParagraph"/>
              <w:spacing w:line="234" w:lineRule="exact"/>
              <w:ind w:left="0" w:right="179"/>
              <w:jc w:val="right"/>
              <w:rPr>
                <w:rFonts w:ascii="Consolas"/>
              </w:rPr>
            </w:pPr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10"/>
              </w:rPr>
              <w:t>5</w:t>
            </w:r>
          </w:p>
        </w:tc>
        <w:tc>
          <w:tcPr>
            <w:tcW w:w="607" w:type="dxa"/>
          </w:tcPr>
          <w:p w14:paraId="6DBA960D" w14:textId="77777777" w:rsidR="002D3126" w:rsidRDefault="00593969">
            <w:pPr>
              <w:pStyle w:val="TableParagraph"/>
              <w:spacing w:line="234" w:lineRule="exact"/>
              <w:ind w:left="0" w:right="179"/>
              <w:jc w:val="right"/>
              <w:rPr>
                <w:rFonts w:ascii="Consolas"/>
              </w:rPr>
            </w:pPr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10"/>
              </w:rPr>
              <w:t>4</w:t>
            </w:r>
          </w:p>
        </w:tc>
        <w:tc>
          <w:tcPr>
            <w:tcW w:w="607" w:type="dxa"/>
          </w:tcPr>
          <w:p w14:paraId="2A1B5FB1" w14:textId="77777777" w:rsidR="002D3126" w:rsidRDefault="00593969">
            <w:pPr>
              <w:pStyle w:val="TableParagraph"/>
              <w:spacing w:line="234" w:lineRule="exact"/>
              <w:ind w:left="122" w:right="122"/>
              <w:rPr>
                <w:rFonts w:ascii="Consolas"/>
              </w:rPr>
            </w:pPr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10"/>
              </w:rPr>
              <w:t>5</w:t>
            </w:r>
          </w:p>
        </w:tc>
        <w:tc>
          <w:tcPr>
            <w:tcW w:w="789" w:type="dxa"/>
          </w:tcPr>
          <w:p w14:paraId="7732E396" w14:textId="77777777" w:rsidR="002D3126" w:rsidRDefault="00593969">
            <w:pPr>
              <w:pStyle w:val="TableParagraph"/>
              <w:spacing w:line="234" w:lineRule="exact"/>
              <w:ind w:left="0" w:right="360"/>
              <w:jc w:val="right"/>
              <w:rPr>
                <w:rFonts w:ascii="Consolas"/>
              </w:rPr>
            </w:pPr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10"/>
              </w:rPr>
              <w:t>1</w:t>
            </w:r>
          </w:p>
        </w:tc>
        <w:tc>
          <w:tcPr>
            <w:tcW w:w="778" w:type="dxa"/>
          </w:tcPr>
          <w:p w14:paraId="7651ECF9" w14:textId="77777777" w:rsidR="002D3126" w:rsidRDefault="00593969">
            <w:pPr>
              <w:pStyle w:val="TableParagraph"/>
              <w:spacing w:line="234" w:lineRule="exact"/>
              <w:ind w:left="0" w:right="46"/>
              <w:jc w:val="right"/>
              <w:rPr>
                <w:rFonts w:ascii="Consolas"/>
              </w:rPr>
            </w:pPr>
            <w:r>
              <w:rPr>
                <w:rFonts w:ascii="Consolas"/>
                <w:spacing w:val="-5"/>
              </w:rPr>
              <w:t>48</w:t>
            </w:r>
          </w:p>
        </w:tc>
      </w:tr>
      <w:tr w:rsidR="002D3126" w14:paraId="02C9A3C3" w14:textId="77777777">
        <w:trPr>
          <w:trHeight w:val="238"/>
        </w:trPr>
        <w:tc>
          <w:tcPr>
            <w:tcW w:w="475" w:type="dxa"/>
          </w:tcPr>
          <w:p w14:paraId="6615AC98" w14:textId="77777777" w:rsidR="002D3126" w:rsidRDefault="00593969">
            <w:pPr>
              <w:pStyle w:val="TableParagraph"/>
              <w:spacing w:line="218" w:lineRule="exact"/>
              <w:ind w:left="0" w:right="179"/>
              <w:jc w:val="righ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1</w:t>
            </w:r>
          </w:p>
        </w:tc>
        <w:tc>
          <w:tcPr>
            <w:tcW w:w="607" w:type="dxa"/>
          </w:tcPr>
          <w:p w14:paraId="688B272C" w14:textId="77777777" w:rsidR="002D3126" w:rsidRDefault="00593969">
            <w:pPr>
              <w:pStyle w:val="TableParagraph"/>
              <w:spacing w:line="218" w:lineRule="exact"/>
              <w:ind w:left="0" w:right="179"/>
              <w:jc w:val="right"/>
              <w:rPr>
                <w:rFonts w:ascii="Consolas"/>
              </w:rPr>
            </w:pPr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10"/>
              </w:rPr>
              <w:t>3</w:t>
            </w:r>
          </w:p>
        </w:tc>
        <w:tc>
          <w:tcPr>
            <w:tcW w:w="607" w:type="dxa"/>
          </w:tcPr>
          <w:p w14:paraId="3D6AA8AA" w14:textId="77777777" w:rsidR="002D3126" w:rsidRDefault="00593969">
            <w:pPr>
              <w:pStyle w:val="TableParagraph"/>
              <w:spacing w:line="218" w:lineRule="exact"/>
              <w:ind w:left="122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4</w:t>
            </w:r>
          </w:p>
        </w:tc>
        <w:tc>
          <w:tcPr>
            <w:tcW w:w="789" w:type="dxa"/>
          </w:tcPr>
          <w:p w14:paraId="3FD547E4" w14:textId="77777777" w:rsidR="002D3126" w:rsidRDefault="00593969">
            <w:pPr>
              <w:pStyle w:val="TableParagraph"/>
              <w:spacing w:line="218" w:lineRule="exact"/>
              <w:ind w:left="0" w:right="360"/>
              <w:jc w:val="right"/>
              <w:rPr>
                <w:rFonts w:ascii="Consolas"/>
              </w:rPr>
            </w:pPr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10"/>
              </w:rPr>
              <w:t>3</w:t>
            </w:r>
          </w:p>
        </w:tc>
        <w:tc>
          <w:tcPr>
            <w:tcW w:w="778" w:type="dxa"/>
          </w:tcPr>
          <w:p w14:paraId="7433D044" w14:textId="77777777" w:rsidR="002D3126" w:rsidRDefault="00593969">
            <w:pPr>
              <w:pStyle w:val="TableParagraph"/>
              <w:spacing w:line="218" w:lineRule="exact"/>
              <w:ind w:left="0" w:right="46"/>
              <w:jc w:val="right"/>
              <w:rPr>
                <w:rFonts w:ascii="Consolas"/>
              </w:rPr>
            </w:pPr>
            <w:r>
              <w:rPr>
                <w:rFonts w:ascii="Consolas"/>
              </w:rPr>
              <w:t>-</w:t>
            </w:r>
            <w:r>
              <w:rPr>
                <w:rFonts w:ascii="Consolas"/>
                <w:spacing w:val="-5"/>
              </w:rPr>
              <w:t>10</w:t>
            </w:r>
          </w:p>
        </w:tc>
      </w:tr>
    </w:tbl>
    <w:p w14:paraId="0C9C286A" w14:textId="77777777" w:rsidR="002D3126" w:rsidRDefault="00593969">
      <w:pPr>
        <w:spacing w:before="216" w:line="386" w:lineRule="auto"/>
        <w:ind w:left="280" w:right="3473"/>
        <w:rPr>
          <w:b/>
          <w:sz w:val="27"/>
        </w:rPr>
      </w:pPr>
      <w:r>
        <w:rPr>
          <w:b/>
          <w:sz w:val="27"/>
        </w:rPr>
        <w:t>Прямой ход (приведение к верхней треугольной форме): Шаг 1. Выбор ведущего элемента в 1-м столбце:</w:t>
      </w:r>
    </w:p>
    <w:p w14:paraId="5DC7234E" w14:textId="77777777" w:rsidR="002D3126" w:rsidRDefault="00593969">
      <w:pPr>
        <w:spacing w:before="5"/>
        <w:ind w:left="280"/>
        <w:rPr>
          <w:b/>
          <w:sz w:val="27"/>
        </w:rPr>
      </w:pPr>
      <w:r>
        <w:rPr>
          <w:b/>
          <w:sz w:val="27"/>
        </w:rPr>
        <w:t>Сравниваем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модули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элементов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1-го</w:t>
      </w:r>
      <w:r>
        <w:rPr>
          <w:b/>
          <w:spacing w:val="22"/>
          <w:sz w:val="27"/>
        </w:rPr>
        <w:t xml:space="preserve"> </w:t>
      </w:r>
      <w:r>
        <w:rPr>
          <w:b/>
          <w:spacing w:val="-2"/>
          <w:sz w:val="27"/>
        </w:rPr>
        <w:t>столбца:</w:t>
      </w:r>
    </w:p>
    <w:p w14:paraId="3BA24C08" w14:textId="77777777" w:rsidR="002D3126" w:rsidRDefault="00593969">
      <w:pPr>
        <w:spacing w:before="175"/>
        <w:ind w:left="280"/>
        <w:rPr>
          <w:rFonts w:ascii="Consolas" w:hAnsi="Consolas"/>
        </w:rPr>
      </w:pPr>
      <w:r>
        <w:rPr>
          <w:rFonts w:ascii="Consolas" w:hAnsi="Consolas"/>
        </w:rPr>
        <w:t>|a₁₁| =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2, |a₂₁|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= 4,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|a₃₁| =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5, |a₄₁|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= 1,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5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←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  <w:spacing w:val="-2"/>
        </w:rPr>
        <w:t>максимум</w:t>
      </w:r>
    </w:p>
    <w:p w14:paraId="5C4B9E41" w14:textId="77777777" w:rsidR="002D3126" w:rsidRDefault="00593969">
      <w:pPr>
        <w:spacing w:before="217"/>
        <w:ind w:left="280"/>
        <w:rPr>
          <w:b/>
          <w:sz w:val="27"/>
        </w:rPr>
      </w:pPr>
      <w:r>
        <w:rPr>
          <w:b/>
          <w:sz w:val="27"/>
        </w:rPr>
        <w:t>Переставляем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строки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1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и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3,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нормируем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на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-</w:t>
      </w:r>
      <w:r>
        <w:rPr>
          <w:b/>
          <w:spacing w:val="-5"/>
          <w:sz w:val="27"/>
        </w:rPr>
        <w:t>5:</w:t>
      </w:r>
    </w:p>
    <w:p w14:paraId="5C030B2A" w14:textId="77777777" w:rsidR="002D3126" w:rsidRDefault="00593969">
      <w:pPr>
        <w:tabs>
          <w:tab w:val="left" w:pos="1130"/>
          <w:tab w:val="left" w:pos="1858"/>
          <w:tab w:val="left" w:pos="2466"/>
          <w:tab w:val="left" w:pos="3194"/>
        </w:tabs>
        <w:spacing w:before="176"/>
        <w:ind w:left="280"/>
        <w:rPr>
          <w:rFonts w:ascii="Consolas"/>
        </w:rPr>
      </w:pPr>
      <w:proofErr w:type="gramStart"/>
      <w:r>
        <w:rPr>
          <w:rFonts w:ascii="Consolas"/>
        </w:rPr>
        <w:t xml:space="preserve">( </w:t>
      </w:r>
      <w:r>
        <w:rPr>
          <w:rFonts w:ascii="Consolas"/>
          <w:spacing w:val="-10"/>
        </w:rPr>
        <w:t>1</w:t>
      </w:r>
      <w:proofErr w:type="gramEnd"/>
      <w:r>
        <w:rPr>
          <w:rFonts w:ascii="Consolas"/>
        </w:rPr>
        <w:tab/>
      </w:r>
      <w:r>
        <w:rPr>
          <w:rFonts w:ascii="Consolas"/>
          <w:spacing w:val="-5"/>
        </w:rPr>
        <w:t>0.8</w:t>
      </w:r>
      <w:r>
        <w:rPr>
          <w:rFonts w:ascii="Consolas"/>
        </w:rPr>
        <w:tab/>
      </w:r>
      <w:r>
        <w:rPr>
          <w:rFonts w:ascii="Consolas"/>
          <w:spacing w:val="-10"/>
        </w:rPr>
        <w:t>1</w:t>
      </w:r>
      <w:r>
        <w:rPr>
          <w:rFonts w:ascii="Consolas"/>
        </w:rPr>
        <w:tab/>
      </w:r>
      <w:r>
        <w:rPr>
          <w:rFonts w:ascii="Consolas"/>
          <w:spacing w:val="-5"/>
        </w:rPr>
        <w:t>0.2</w:t>
      </w:r>
      <w:r>
        <w:rPr>
          <w:rFonts w:ascii="Consolas"/>
        </w:rPr>
        <w:tab/>
        <w:t>| -</w:t>
      </w:r>
      <w:r>
        <w:rPr>
          <w:rFonts w:ascii="Consolas"/>
          <w:spacing w:val="-4"/>
        </w:rPr>
        <w:t>9.6)</w:t>
      </w:r>
    </w:p>
    <w:p w14:paraId="7BD02524" w14:textId="77777777" w:rsidR="002D3126" w:rsidRDefault="00593969">
      <w:pPr>
        <w:spacing w:before="216"/>
        <w:ind w:left="280"/>
        <w:rPr>
          <w:b/>
          <w:sz w:val="27"/>
        </w:rPr>
      </w:pPr>
      <w:r>
        <w:rPr>
          <w:b/>
          <w:sz w:val="27"/>
        </w:rPr>
        <w:t>Исключаем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переменную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из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строк</w:t>
      </w:r>
      <w:r>
        <w:rPr>
          <w:b/>
          <w:spacing w:val="19"/>
          <w:sz w:val="27"/>
        </w:rPr>
        <w:t xml:space="preserve"> </w:t>
      </w:r>
      <w:r>
        <w:rPr>
          <w:b/>
          <w:spacing w:val="-4"/>
          <w:sz w:val="27"/>
        </w:rPr>
        <w:t>2–4:</w:t>
      </w:r>
    </w:p>
    <w:tbl>
      <w:tblPr>
        <w:tblW w:w="10413" w:type="dxa"/>
        <w:tblInd w:w="2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6"/>
        <w:gridCol w:w="1757"/>
      </w:tblGrid>
      <w:tr w:rsidR="002D3126" w14:paraId="3277E6D4" w14:textId="77777777">
        <w:trPr>
          <w:trHeight w:val="415"/>
        </w:trPr>
        <w:tc>
          <w:tcPr>
            <w:tcW w:w="8656" w:type="dxa"/>
          </w:tcPr>
          <w:p w14:paraId="7B2DE2F1" w14:textId="77777777" w:rsidR="002D3126" w:rsidRDefault="00593969">
            <w:pPr>
              <w:pStyle w:val="TableParagraph"/>
              <w:spacing w:before="103" w:line="292" w:lineRule="exact"/>
              <w:ind w:left="50" w:right="-15"/>
              <w:jc w:val="left"/>
              <w:rPr>
                <w:rFonts w:ascii="Times New Roman" w:hAnsi="Times New Roman" w:cs="Times New Roman"/>
                <w:b/>
                <w:sz w:val="27"/>
              </w:rPr>
            </w:pPr>
            <w:r>
              <w:rPr>
                <w:rFonts w:ascii="Times New Roman" w:hAnsi="Times New Roman" w:cs="Times New Roman"/>
                <w:b/>
                <w:sz w:val="27"/>
              </w:rPr>
              <w:t xml:space="preserve">Строка 2: m = a₂₁ = -4 Новая строка 2 = строка 2 - (-4) × строка 1 = [0, -3 - (-4)×0.8, 0 - (-4)×1, -4 - (-4)×0.2, 21 - (-4)×(-9.6)] = [0, -3 + 3.2, 0 + 4, -4 + 0.8, 21 - 38.4] = [0, 0.2, 4, -3.2, -17.4] </w:t>
            </w:r>
          </w:p>
          <w:p w14:paraId="2A6823F9" w14:textId="77777777" w:rsidR="002D3126" w:rsidRDefault="00593969">
            <w:pPr>
              <w:pStyle w:val="TableParagraph"/>
              <w:spacing w:before="103" w:line="292" w:lineRule="exact"/>
              <w:ind w:left="50" w:right="-15"/>
              <w:jc w:val="left"/>
              <w:rPr>
                <w:rFonts w:ascii="Times New Roman" w:hAnsi="Times New Roman" w:cs="Times New Roman"/>
                <w:b/>
                <w:sz w:val="27"/>
              </w:rPr>
            </w:pPr>
            <w:r>
              <w:rPr>
                <w:rFonts w:ascii="Times New Roman" w:hAnsi="Times New Roman" w:cs="Times New Roman"/>
                <w:b/>
                <w:sz w:val="27"/>
              </w:rPr>
              <w:t>Строка 3: m = a₃₁ = -2 Новая строка 3 = [-2 - (-2)×</w:t>
            </w:r>
            <w:r>
              <w:rPr>
                <w:rFonts w:ascii="Times New Roman" w:hAnsi="Times New Roman" w:cs="Times New Roman"/>
                <w:b/>
                <w:sz w:val="27"/>
              </w:rPr>
              <w:t xml:space="preserve">1, 1 - (-2)×0.8, 1 - (-2)×1, 3 - (-2)×0.2, -7 - (-2)×(-9.6)] = [-2 + 2, 1 + 1.6, 1 + 2, 3 + 0.4, -7 - 19.2] = [0, 2.6, 3, 3.4, -26.2] </w:t>
            </w:r>
          </w:p>
          <w:p w14:paraId="7838DB00" w14:textId="77777777" w:rsidR="002D3126" w:rsidRDefault="00593969">
            <w:pPr>
              <w:pStyle w:val="TableParagraph"/>
              <w:spacing w:before="103" w:line="292" w:lineRule="exact"/>
              <w:ind w:left="50" w:right="-15"/>
              <w:jc w:val="left"/>
              <w:rPr>
                <w:rFonts w:ascii="Times New Roman" w:hAnsi="Times New Roman" w:cs="Times New Roman"/>
                <w:b/>
                <w:sz w:val="27"/>
              </w:rPr>
            </w:pPr>
            <w:r>
              <w:rPr>
                <w:rFonts w:ascii="Times New Roman" w:hAnsi="Times New Roman" w:cs="Times New Roman"/>
                <w:b/>
                <w:sz w:val="27"/>
              </w:rPr>
              <w:t>Строка 4: m = a₄₁ = 1 Новая строка 4 = [1 - 1×1, -3 - 1×0.8, 4 - 1×1, -3 - 1×0.2, -10 - 1×(-9.6)] = [0, -3.8, 3, -3.2, -0</w:t>
            </w:r>
            <w:r>
              <w:rPr>
                <w:rFonts w:ascii="Times New Roman" w:hAnsi="Times New Roman" w:cs="Times New Roman"/>
                <w:b/>
                <w:sz w:val="27"/>
              </w:rPr>
              <w:t>.4]</w:t>
            </w:r>
          </w:p>
          <w:p w14:paraId="38367D25" w14:textId="77777777" w:rsidR="002D3126" w:rsidRDefault="00593969">
            <w:pPr>
              <w:pStyle w:val="TableParagraph"/>
              <w:spacing w:before="103" w:line="292" w:lineRule="exact"/>
              <w:ind w:left="50" w:right="-15"/>
              <w:jc w:val="left"/>
              <w:rPr>
                <w:rFonts w:ascii="Times New Roman" w:hAnsi="Times New Roman" w:cs="Times New Roman"/>
                <w:b/>
                <w:spacing w:val="-5"/>
                <w:sz w:val="27"/>
              </w:rPr>
            </w:pPr>
            <w:r>
              <w:rPr>
                <w:rFonts w:ascii="Times New Roman" w:hAnsi="Times New Roman" w:cs="Times New Roman"/>
                <w:b/>
                <w:sz w:val="27"/>
              </w:rPr>
              <w:t>Матрица</w:t>
            </w:r>
            <w:r>
              <w:rPr>
                <w:rFonts w:ascii="Times New Roman" w:hAnsi="Times New Roman" w:cs="Times New Roman"/>
                <w:b/>
                <w:spacing w:val="17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7"/>
              </w:rPr>
              <w:t>после</w:t>
            </w:r>
            <w:r>
              <w:rPr>
                <w:rFonts w:ascii="Times New Roman" w:hAnsi="Times New Roman" w:cs="Times New Roman"/>
                <w:b/>
                <w:spacing w:val="18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7"/>
              </w:rPr>
              <w:t>шага</w:t>
            </w:r>
            <w:r>
              <w:rPr>
                <w:rFonts w:ascii="Times New Roman" w:hAnsi="Times New Roman" w:cs="Times New Roman"/>
                <w:b/>
                <w:spacing w:val="17"/>
                <w:sz w:val="27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5"/>
                <w:sz w:val="27"/>
              </w:rPr>
              <w:t>1:</w:t>
            </w:r>
          </w:p>
          <w:tbl>
            <w:tblPr>
              <w:tblW w:w="0" w:type="auto"/>
              <w:shd w:val="clear" w:color="auto" w:fill="151517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1563"/>
              <w:gridCol w:w="1563"/>
              <w:gridCol w:w="1563"/>
              <w:gridCol w:w="1563"/>
              <w:gridCol w:w="1563"/>
            </w:tblGrid>
            <w:tr w:rsidR="002D3126" w14:paraId="0702AE84" w14:textId="77777777">
              <w:trPr>
                <w:tblHeader/>
              </w:trPr>
              <w:tc>
                <w:tcPr>
                  <w:tcW w:w="820" w:type="dxa"/>
                  <w:tcBorders>
                    <w:top w:val="nil"/>
                  </w:tcBorders>
                  <w:shd w:val="clear" w:color="auto" w:fill="FFFFFF" w:themeFill="background1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1D6BCEE2" w14:textId="77777777" w:rsidR="002D3126" w:rsidRDefault="00593969">
                  <w:r>
                    <w:rPr>
                      <w:lang w:val="en-US" w:eastAsia="zh-CN"/>
                    </w:rPr>
                    <w:t>№</w:t>
                  </w:r>
                </w:p>
              </w:tc>
              <w:tc>
                <w:tcPr>
                  <w:tcW w:w="1563" w:type="dxa"/>
                  <w:tcBorders>
                    <w:top w:val="nil"/>
                  </w:tcBorders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4BEC70CB" w14:textId="77777777" w:rsidR="002D3126" w:rsidRDefault="00593969">
                  <w:r>
                    <w:rPr>
                      <w:lang w:val="en-US" w:eastAsia="zh-CN"/>
                    </w:rPr>
                    <w:t>x₁</w:t>
                  </w:r>
                </w:p>
              </w:tc>
              <w:tc>
                <w:tcPr>
                  <w:tcW w:w="1563" w:type="dxa"/>
                  <w:tcBorders>
                    <w:top w:val="nil"/>
                  </w:tcBorders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48AFFA88" w14:textId="77777777" w:rsidR="002D3126" w:rsidRDefault="00593969">
                  <w:r>
                    <w:rPr>
                      <w:lang w:val="en-US" w:eastAsia="zh-CN"/>
                    </w:rPr>
                    <w:t>x₂</w:t>
                  </w:r>
                </w:p>
              </w:tc>
              <w:tc>
                <w:tcPr>
                  <w:tcW w:w="1563" w:type="dxa"/>
                  <w:tcBorders>
                    <w:top w:val="nil"/>
                  </w:tcBorders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222B04A1" w14:textId="77777777" w:rsidR="002D3126" w:rsidRDefault="00593969">
                  <w:r>
                    <w:rPr>
                      <w:lang w:val="en-US" w:eastAsia="zh-CN"/>
                    </w:rPr>
                    <w:t>x₃</w:t>
                  </w:r>
                </w:p>
              </w:tc>
              <w:tc>
                <w:tcPr>
                  <w:tcW w:w="1563" w:type="dxa"/>
                  <w:tcBorders>
                    <w:top w:val="nil"/>
                  </w:tcBorders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675D6A6E" w14:textId="77777777" w:rsidR="002D3126" w:rsidRDefault="00593969">
                  <w:r>
                    <w:rPr>
                      <w:lang w:val="en-US" w:eastAsia="zh-CN"/>
                    </w:rPr>
                    <w:t>x₄</w:t>
                  </w:r>
                </w:p>
              </w:tc>
              <w:tc>
                <w:tcPr>
                  <w:tcW w:w="1563" w:type="dxa"/>
                  <w:tcBorders>
                    <w:top w:val="nil"/>
                  </w:tcBorders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05C8E4EB" w14:textId="77777777" w:rsidR="002D3126" w:rsidRDefault="00593969">
                  <w:r>
                    <w:rPr>
                      <w:lang w:val="en-US" w:eastAsia="zh-CN"/>
                    </w:rPr>
                    <w:t>b</w:t>
                  </w:r>
                </w:p>
              </w:tc>
            </w:tr>
            <w:tr w:rsidR="002D3126" w14:paraId="08358AF9" w14:textId="77777777">
              <w:tc>
                <w:tcPr>
                  <w:tcW w:w="820" w:type="dxa"/>
                  <w:shd w:val="clear" w:color="auto" w:fill="FFFFFF" w:themeFill="background1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0CEDB8B3" w14:textId="77777777" w:rsidR="002D3126" w:rsidRDefault="00593969">
                  <w:r>
                    <w:rPr>
                      <w:lang w:val="en-US" w:eastAsia="zh-CN"/>
                    </w:rPr>
                    <w:t>1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16D36E17" w14:textId="77777777" w:rsidR="002D3126" w:rsidRDefault="00593969">
                  <w:r>
                    <w:rPr>
                      <w:lang w:val="en-US" w:eastAsia="zh-CN"/>
                    </w:rPr>
                    <w:t>1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483331A3" w14:textId="77777777" w:rsidR="002D3126" w:rsidRDefault="00593969">
                  <w:r>
                    <w:rPr>
                      <w:lang w:val="en-US" w:eastAsia="zh-CN"/>
                    </w:rPr>
                    <w:t>0.8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6F04066A" w14:textId="77777777" w:rsidR="002D3126" w:rsidRDefault="00593969">
                  <w:r>
                    <w:rPr>
                      <w:lang w:val="en-US" w:eastAsia="zh-CN"/>
                    </w:rPr>
                    <w:t>1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0877064C" w14:textId="77777777" w:rsidR="002D3126" w:rsidRDefault="00593969">
                  <w:r>
                    <w:rPr>
                      <w:lang w:val="en-US" w:eastAsia="zh-CN"/>
                    </w:rPr>
                    <w:t>0.2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593959C4" w14:textId="77777777" w:rsidR="002D3126" w:rsidRDefault="00593969">
                  <w:r>
                    <w:rPr>
                      <w:lang w:val="en-US" w:eastAsia="zh-CN"/>
                    </w:rPr>
                    <w:t>-9.6</w:t>
                  </w:r>
                </w:p>
              </w:tc>
            </w:tr>
            <w:tr w:rsidR="002D3126" w14:paraId="50278776" w14:textId="77777777">
              <w:tc>
                <w:tcPr>
                  <w:tcW w:w="820" w:type="dxa"/>
                  <w:shd w:val="clear" w:color="auto" w:fill="FFFFFF" w:themeFill="background1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092132F9" w14:textId="77777777" w:rsidR="002D3126" w:rsidRDefault="00593969">
                  <w:r>
                    <w:rPr>
                      <w:lang w:val="en-US" w:eastAsia="zh-CN"/>
                    </w:rPr>
                    <w:t>2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59AD3CFE" w14:textId="77777777" w:rsidR="002D3126" w:rsidRDefault="00593969">
                  <w:r>
                    <w:rPr>
                      <w:lang w:val="en-US" w:eastAsia="zh-CN"/>
                    </w:rPr>
                    <w:t>0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6609C180" w14:textId="77777777" w:rsidR="002D3126" w:rsidRDefault="00593969">
                  <w:r>
                    <w:rPr>
                      <w:lang w:val="en-US" w:eastAsia="zh-CN"/>
                    </w:rPr>
                    <w:t>0.2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1F51348D" w14:textId="77777777" w:rsidR="002D3126" w:rsidRDefault="00593969">
                  <w:r>
                    <w:rPr>
                      <w:lang w:val="en-US" w:eastAsia="zh-CN"/>
                    </w:rPr>
                    <w:t>4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0959D207" w14:textId="77777777" w:rsidR="002D3126" w:rsidRDefault="00593969">
                  <w:r>
                    <w:rPr>
                      <w:lang w:val="en-US" w:eastAsia="zh-CN"/>
                    </w:rPr>
                    <w:t>-3.2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55DB10FC" w14:textId="77777777" w:rsidR="002D3126" w:rsidRDefault="00593969">
                  <w:r>
                    <w:rPr>
                      <w:lang w:val="en-US" w:eastAsia="zh-CN"/>
                    </w:rPr>
                    <w:t>-17.4</w:t>
                  </w:r>
                </w:p>
              </w:tc>
            </w:tr>
            <w:tr w:rsidR="002D3126" w14:paraId="1C032ECF" w14:textId="77777777">
              <w:tc>
                <w:tcPr>
                  <w:tcW w:w="820" w:type="dxa"/>
                  <w:shd w:val="clear" w:color="auto" w:fill="FFFFFF" w:themeFill="background1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178493A2" w14:textId="77777777" w:rsidR="002D3126" w:rsidRDefault="00593969">
                  <w:r>
                    <w:rPr>
                      <w:lang w:val="en-US" w:eastAsia="zh-CN"/>
                    </w:rPr>
                    <w:t>3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5420788E" w14:textId="77777777" w:rsidR="002D3126" w:rsidRDefault="00593969">
                  <w:r>
                    <w:rPr>
                      <w:lang w:val="en-US" w:eastAsia="zh-CN"/>
                    </w:rPr>
                    <w:t>0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7CBDBD18" w14:textId="77777777" w:rsidR="002D3126" w:rsidRDefault="00593969">
                  <w:r>
                    <w:rPr>
                      <w:lang w:val="en-US" w:eastAsia="zh-CN"/>
                    </w:rPr>
                    <w:t>2.6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160C35EF" w14:textId="77777777" w:rsidR="002D3126" w:rsidRDefault="00593969">
                  <w:r>
                    <w:rPr>
                      <w:lang w:val="en-US" w:eastAsia="zh-CN"/>
                    </w:rPr>
                    <w:t>3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6D7DE12C" w14:textId="77777777" w:rsidR="002D3126" w:rsidRDefault="00593969">
                  <w:r>
                    <w:rPr>
                      <w:lang w:val="en-US" w:eastAsia="zh-CN"/>
                    </w:rPr>
                    <w:t>3.4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11343C8A" w14:textId="77777777" w:rsidR="002D3126" w:rsidRDefault="00593969">
                  <w:r>
                    <w:rPr>
                      <w:lang w:val="en-US" w:eastAsia="zh-CN"/>
                    </w:rPr>
                    <w:t>-26.2</w:t>
                  </w:r>
                </w:p>
              </w:tc>
            </w:tr>
            <w:tr w:rsidR="002D3126" w14:paraId="0A8747DE" w14:textId="77777777">
              <w:tc>
                <w:tcPr>
                  <w:tcW w:w="820" w:type="dxa"/>
                  <w:shd w:val="clear" w:color="auto" w:fill="FFFFFF" w:themeFill="background1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center"/>
                </w:tcPr>
                <w:p w14:paraId="41278946" w14:textId="77777777" w:rsidR="002D3126" w:rsidRDefault="00593969">
                  <w:r>
                    <w:rPr>
                      <w:lang w:val="en-US" w:eastAsia="zh-CN"/>
                    </w:rPr>
                    <w:t>4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24CA269C" w14:textId="77777777" w:rsidR="002D3126" w:rsidRDefault="00593969">
                  <w:r>
                    <w:rPr>
                      <w:lang w:val="en-US" w:eastAsia="zh-CN"/>
                    </w:rPr>
                    <w:t>0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7A3802E3" w14:textId="77777777" w:rsidR="002D3126" w:rsidRDefault="00593969">
                  <w:r>
                    <w:rPr>
                      <w:lang w:val="en-US" w:eastAsia="zh-CN"/>
                    </w:rPr>
                    <w:t>-3.8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51D3C4F6" w14:textId="77777777" w:rsidR="002D3126" w:rsidRDefault="00593969">
                  <w:r>
                    <w:rPr>
                      <w:lang w:val="en-US" w:eastAsia="zh-CN"/>
                    </w:rPr>
                    <w:t>3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4437ED01" w14:textId="77777777" w:rsidR="002D3126" w:rsidRDefault="00593969">
                  <w:r>
                    <w:rPr>
                      <w:lang w:val="en-US" w:eastAsia="zh-CN"/>
                    </w:rPr>
                    <w:t>-3.2</w:t>
                  </w:r>
                </w:p>
              </w:tc>
              <w:tc>
                <w:tcPr>
                  <w:tcW w:w="1563" w:type="dxa"/>
                  <w:shd w:val="clear" w:color="auto" w:fill="FFFFFF" w:themeFill="background1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308C1ED3" w14:textId="77777777" w:rsidR="002D3126" w:rsidRDefault="00593969">
                  <w:r>
                    <w:rPr>
                      <w:lang w:val="en-US" w:eastAsia="zh-CN"/>
                    </w:rPr>
                    <w:t>-0.4</w:t>
                  </w:r>
                </w:p>
              </w:tc>
            </w:tr>
          </w:tbl>
          <w:p w14:paraId="02DCC081" w14:textId="77777777" w:rsidR="002D3126" w:rsidRDefault="002D3126">
            <w:pPr>
              <w:pStyle w:val="TableParagraph"/>
              <w:spacing w:before="103" w:line="292" w:lineRule="exact"/>
              <w:ind w:left="50" w:right="-15"/>
              <w:jc w:val="left"/>
              <w:rPr>
                <w:rFonts w:ascii="Times New Roman" w:hAnsi="Times New Roman" w:cs="Times New Roman"/>
                <w:b/>
                <w:spacing w:val="-5"/>
                <w:sz w:val="27"/>
              </w:rPr>
            </w:pPr>
          </w:p>
        </w:tc>
        <w:tc>
          <w:tcPr>
            <w:tcW w:w="1757" w:type="dxa"/>
          </w:tcPr>
          <w:p w14:paraId="69D1D8D2" w14:textId="77777777" w:rsidR="002D3126" w:rsidRDefault="002D3126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CDF2B22" w14:textId="77777777" w:rsidR="002D3126" w:rsidRDefault="002D3126">
      <w:pPr>
        <w:pStyle w:val="a4"/>
        <w:spacing w:before="211" w:line="249" w:lineRule="auto"/>
        <w:ind w:left="280" w:right="475"/>
        <w:rPr>
          <w:b/>
        </w:rPr>
      </w:pPr>
    </w:p>
    <w:p w14:paraId="58868234" w14:textId="77777777" w:rsidR="002D3126" w:rsidRDefault="00593969">
      <w:pPr>
        <w:pStyle w:val="a4"/>
        <w:spacing w:before="211" w:line="249" w:lineRule="auto"/>
        <w:ind w:left="280" w:right="475"/>
      </w:pPr>
      <w:r>
        <w:rPr>
          <w:b/>
        </w:rPr>
        <w:t>Шаги</w:t>
      </w:r>
      <w:r>
        <w:rPr>
          <w:b/>
          <w:spacing w:val="21"/>
        </w:rPr>
        <w:t xml:space="preserve"> </w:t>
      </w:r>
      <w:r>
        <w:rPr>
          <w:b/>
        </w:rPr>
        <w:t>2–3.</w:t>
      </w:r>
      <w:r>
        <w:rPr>
          <w:b/>
          <w:spacing w:val="25"/>
        </w:rPr>
        <w:t xml:space="preserve"> </w:t>
      </w:r>
      <w:r>
        <w:t>Аналогично</w:t>
      </w:r>
      <w:r>
        <w:rPr>
          <w:spacing w:val="23"/>
        </w:rPr>
        <w:t xml:space="preserve"> </w:t>
      </w:r>
      <w:r>
        <w:t>выбираем</w:t>
      </w:r>
      <w:r>
        <w:rPr>
          <w:spacing w:val="21"/>
        </w:rPr>
        <w:t xml:space="preserve"> </w:t>
      </w:r>
      <w:r>
        <w:t>ведущие</w:t>
      </w:r>
      <w:r>
        <w:rPr>
          <w:spacing w:val="23"/>
        </w:rPr>
        <w:t xml:space="preserve"> </w:t>
      </w:r>
      <w:r>
        <w:t>элементы</w:t>
      </w:r>
      <w:r>
        <w:rPr>
          <w:spacing w:val="21"/>
        </w:rPr>
        <w:t xml:space="preserve"> </w:t>
      </w:r>
      <w:r>
        <w:t>(максимум</w:t>
      </w:r>
      <w:r>
        <w:rPr>
          <w:spacing w:val="23"/>
        </w:rPr>
        <w:t xml:space="preserve"> </w:t>
      </w:r>
      <w:r>
        <w:t>во</w:t>
      </w:r>
      <w:r>
        <w:rPr>
          <w:spacing w:val="21"/>
        </w:rPr>
        <w:t xml:space="preserve"> </w:t>
      </w:r>
      <w:r>
        <w:t>2-м</w:t>
      </w:r>
      <w:r>
        <w:rPr>
          <w:spacing w:val="23"/>
        </w:rPr>
        <w:t xml:space="preserve"> </w:t>
      </w:r>
      <w:r>
        <w:t>столбце</w:t>
      </w:r>
      <w:r>
        <w:rPr>
          <w:spacing w:val="21"/>
        </w:rPr>
        <w:t xml:space="preserve"> </w:t>
      </w:r>
      <w:r>
        <w:t>=</w:t>
      </w:r>
      <w:r>
        <w:rPr>
          <w:spacing w:val="21"/>
        </w:rPr>
        <w:t xml:space="preserve"> </w:t>
      </w:r>
      <w:r>
        <w:t xml:space="preserve">-3, в 3-м столбце = 11/3), меняем строки и </w:t>
      </w:r>
      <w:r>
        <w:t>исключаем переменные.</w:t>
      </w:r>
    </w:p>
    <w:p w14:paraId="3B3DF057" w14:textId="77777777" w:rsidR="002D3126" w:rsidRDefault="002D3126">
      <w:pPr>
        <w:pStyle w:val="a4"/>
        <w:spacing w:before="211" w:line="249" w:lineRule="auto"/>
        <w:ind w:left="280" w:right="475"/>
      </w:pPr>
    </w:p>
    <w:p w14:paraId="5239FF37" w14:textId="77777777" w:rsidR="002D3126" w:rsidRDefault="002D3126">
      <w:pPr>
        <w:pStyle w:val="a4"/>
        <w:spacing w:before="211" w:line="249" w:lineRule="auto"/>
        <w:ind w:left="280" w:right="475"/>
      </w:pPr>
    </w:p>
    <w:p w14:paraId="1600B102" w14:textId="77777777" w:rsidR="002D3126" w:rsidRDefault="002D3126">
      <w:pPr>
        <w:pStyle w:val="a4"/>
        <w:spacing w:before="211" w:line="249" w:lineRule="auto"/>
        <w:ind w:left="280" w:right="475"/>
      </w:pPr>
    </w:p>
    <w:p w14:paraId="33934CE7" w14:textId="77777777" w:rsidR="002D3126" w:rsidRDefault="002D3126">
      <w:pPr>
        <w:pStyle w:val="a4"/>
        <w:spacing w:before="211" w:line="249" w:lineRule="auto"/>
        <w:ind w:left="280" w:right="475"/>
      </w:pPr>
    </w:p>
    <w:p w14:paraId="34FA1615" w14:textId="77777777" w:rsidR="002D3126" w:rsidRDefault="002D3126">
      <w:pPr>
        <w:pStyle w:val="a4"/>
        <w:spacing w:before="211" w:line="249" w:lineRule="auto"/>
        <w:ind w:left="280" w:right="475"/>
      </w:pPr>
    </w:p>
    <w:p w14:paraId="792DE723" w14:textId="77777777" w:rsidR="002D3126" w:rsidRDefault="002D3126">
      <w:pPr>
        <w:pStyle w:val="a4"/>
        <w:spacing w:before="211" w:line="249" w:lineRule="auto"/>
        <w:ind w:right="475"/>
      </w:pPr>
    </w:p>
    <w:p w14:paraId="71091CCD" w14:textId="77777777" w:rsidR="002D3126" w:rsidRDefault="002D3126">
      <w:pPr>
        <w:pStyle w:val="a4"/>
        <w:spacing w:before="211" w:line="249" w:lineRule="auto"/>
        <w:ind w:right="475"/>
      </w:pPr>
    </w:p>
    <w:p w14:paraId="05A2E4AE" w14:textId="77777777" w:rsidR="002D3126" w:rsidRDefault="00593969">
      <w:pPr>
        <w:spacing w:before="180" w:after="41"/>
        <w:ind w:left="280"/>
        <w:rPr>
          <w:b/>
          <w:sz w:val="27"/>
        </w:rPr>
      </w:pPr>
      <w:r>
        <w:rPr>
          <w:b/>
          <w:sz w:val="27"/>
        </w:rPr>
        <w:t>Итоговая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верхняя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треугольная</w:t>
      </w:r>
      <w:r>
        <w:rPr>
          <w:b/>
          <w:spacing w:val="24"/>
          <w:sz w:val="27"/>
        </w:rPr>
        <w:t xml:space="preserve"> </w:t>
      </w:r>
      <w:r>
        <w:rPr>
          <w:b/>
          <w:spacing w:val="-2"/>
          <w:sz w:val="27"/>
        </w:rPr>
        <w:t>матрица: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229"/>
        <w:gridCol w:w="957"/>
        <w:gridCol w:w="1143"/>
        <w:gridCol w:w="1457"/>
        <w:gridCol w:w="1457"/>
      </w:tblGrid>
      <w:tr w:rsidR="002D3126" w14:paraId="1B75F2A0" w14:textId="77777777">
        <w:trPr>
          <w:trHeight w:val="751"/>
          <w:tblHeader/>
        </w:trPr>
        <w:tc>
          <w:tcPr>
            <w:tcW w:w="808" w:type="dxa"/>
            <w:tcBorders>
              <w:top w:val="nil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2B9298" w14:textId="77777777" w:rsidR="002D3126" w:rsidRDefault="00593969">
            <w:r>
              <w:rPr>
                <w:lang w:val="en-US" w:eastAsia="zh-CN"/>
              </w:rPr>
              <w:t>№</w:t>
            </w:r>
          </w:p>
        </w:tc>
        <w:tc>
          <w:tcPr>
            <w:tcW w:w="1229" w:type="dxa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3B195" w14:textId="77777777" w:rsidR="002D3126" w:rsidRDefault="00593969">
            <w:r>
              <w:rPr>
                <w:lang w:val="en-US" w:eastAsia="zh-CN"/>
              </w:rPr>
              <w:t>x₁</w:t>
            </w:r>
          </w:p>
        </w:tc>
        <w:tc>
          <w:tcPr>
            <w:tcW w:w="957" w:type="dxa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044DF" w14:textId="77777777" w:rsidR="002D3126" w:rsidRDefault="00593969">
            <w:r>
              <w:rPr>
                <w:lang w:val="en-US" w:eastAsia="zh-CN"/>
              </w:rPr>
              <w:t>x₂</w:t>
            </w:r>
          </w:p>
        </w:tc>
        <w:tc>
          <w:tcPr>
            <w:tcW w:w="1143" w:type="dxa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EEB23" w14:textId="77777777" w:rsidR="002D3126" w:rsidRDefault="00593969">
            <w:r>
              <w:rPr>
                <w:lang w:val="en-US" w:eastAsia="zh-CN"/>
              </w:rPr>
              <w:t>x₃</w:t>
            </w:r>
          </w:p>
        </w:tc>
        <w:tc>
          <w:tcPr>
            <w:tcW w:w="1457" w:type="dxa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4F8C89" w14:textId="77777777" w:rsidR="002D3126" w:rsidRDefault="00593969">
            <w:r>
              <w:rPr>
                <w:lang w:val="en-US" w:eastAsia="zh-CN"/>
              </w:rPr>
              <w:t>x₄</w:t>
            </w:r>
          </w:p>
        </w:tc>
        <w:tc>
          <w:tcPr>
            <w:tcW w:w="1457" w:type="dxa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F3020" w14:textId="77777777" w:rsidR="002D3126" w:rsidRDefault="00593969">
            <w:r>
              <w:rPr>
                <w:lang w:val="en-US" w:eastAsia="zh-CN"/>
              </w:rPr>
              <w:t>b</w:t>
            </w:r>
          </w:p>
        </w:tc>
      </w:tr>
      <w:tr w:rsidR="002D3126" w14:paraId="7E468FEC" w14:textId="77777777">
        <w:trPr>
          <w:trHeight w:val="751"/>
        </w:trPr>
        <w:tc>
          <w:tcPr>
            <w:tcW w:w="808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E9A40B" w14:textId="77777777" w:rsidR="002D3126" w:rsidRDefault="00593969">
            <w:r>
              <w:rPr>
                <w:lang w:val="en-US" w:eastAsia="zh-CN"/>
              </w:rPr>
              <w:t>1</w:t>
            </w:r>
          </w:p>
        </w:tc>
        <w:tc>
          <w:tcPr>
            <w:tcW w:w="1229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46EB27" w14:textId="77777777" w:rsidR="002D3126" w:rsidRDefault="00593969">
            <w:r>
              <w:rPr>
                <w:lang w:val="en-US" w:eastAsia="zh-CN"/>
              </w:rPr>
              <w:t>1</w:t>
            </w:r>
          </w:p>
        </w:tc>
        <w:tc>
          <w:tcPr>
            <w:tcW w:w="9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B7F0A3" w14:textId="77777777" w:rsidR="002D3126" w:rsidRDefault="00593969">
            <w:r>
              <w:rPr>
                <w:lang w:val="en-US" w:eastAsia="zh-CN"/>
              </w:rPr>
              <w:t>0.8</w:t>
            </w:r>
          </w:p>
        </w:tc>
        <w:tc>
          <w:tcPr>
            <w:tcW w:w="1143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978345" w14:textId="77777777" w:rsidR="002D3126" w:rsidRDefault="00593969">
            <w:r>
              <w:rPr>
                <w:lang w:val="en-US" w:eastAsia="zh-CN"/>
              </w:rPr>
              <w:t>1</w:t>
            </w:r>
          </w:p>
        </w:tc>
        <w:tc>
          <w:tcPr>
            <w:tcW w:w="14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3B0AD" w14:textId="77777777" w:rsidR="002D3126" w:rsidRDefault="00593969">
            <w:r>
              <w:rPr>
                <w:lang w:val="en-US" w:eastAsia="zh-CN"/>
              </w:rPr>
              <w:t>0.2</w:t>
            </w:r>
          </w:p>
        </w:tc>
        <w:tc>
          <w:tcPr>
            <w:tcW w:w="14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EDC90C" w14:textId="77777777" w:rsidR="002D3126" w:rsidRDefault="00593969">
            <w:r>
              <w:rPr>
                <w:lang w:val="en-US" w:eastAsia="zh-CN"/>
              </w:rPr>
              <w:t>-9.6</w:t>
            </w:r>
          </w:p>
        </w:tc>
      </w:tr>
      <w:tr w:rsidR="002D3126" w14:paraId="263472C3" w14:textId="77777777">
        <w:trPr>
          <w:trHeight w:val="751"/>
        </w:trPr>
        <w:tc>
          <w:tcPr>
            <w:tcW w:w="808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0C4445" w14:textId="77777777" w:rsidR="002D3126" w:rsidRDefault="00593969">
            <w:r>
              <w:rPr>
                <w:lang w:val="en-US" w:eastAsia="zh-CN"/>
              </w:rPr>
              <w:t>2</w:t>
            </w:r>
          </w:p>
        </w:tc>
        <w:tc>
          <w:tcPr>
            <w:tcW w:w="1229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40EDE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9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B219B" w14:textId="77777777" w:rsidR="002D3126" w:rsidRDefault="00593969">
            <w:r>
              <w:rPr>
                <w:lang w:val="en-US" w:eastAsia="zh-CN"/>
              </w:rPr>
              <w:t>1</w:t>
            </w:r>
          </w:p>
        </w:tc>
        <w:tc>
          <w:tcPr>
            <w:tcW w:w="1143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511AC" w14:textId="77777777" w:rsidR="002D3126" w:rsidRDefault="00593969">
            <w:r>
              <w:rPr>
                <w:lang w:val="en-US" w:eastAsia="zh-CN"/>
              </w:rPr>
              <w:t>-0.7895</w:t>
            </w:r>
          </w:p>
        </w:tc>
        <w:tc>
          <w:tcPr>
            <w:tcW w:w="14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3CF91" w14:textId="77777777" w:rsidR="002D3126" w:rsidRDefault="00593969">
            <w:r>
              <w:rPr>
                <w:lang w:val="en-US" w:eastAsia="zh-CN"/>
              </w:rPr>
              <w:t>0.8421</w:t>
            </w:r>
          </w:p>
        </w:tc>
        <w:tc>
          <w:tcPr>
            <w:tcW w:w="14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5EF6F3" w14:textId="77777777" w:rsidR="002D3126" w:rsidRDefault="00593969">
            <w:r>
              <w:rPr>
                <w:lang w:val="en-US" w:eastAsia="zh-CN"/>
              </w:rPr>
              <w:t>0.1053</w:t>
            </w:r>
          </w:p>
        </w:tc>
      </w:tr>
      <w:tr w:rsidR="002D3126" w14:paraId="4895D48A" w14:textId="77777777">
        <w:trPr>
          <w:trHeight w:val="751"/>
        </w:trPr>
        <w:tc>
          <w:tcPr>
            <w:tcW w:w="808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237C4E" w14:textId="77777777" w:rsidR="002D3126" w:rsidRDefault="00593969">
            <w:r>
              <w:rPr>
                <w:lang w:val="en-US" w:eastAsia="zh-CN"/>
              </w:rPr>
              <w:t>3</w:t>
            </w:r>
          </w:p>
        </w:tc>
        <w:tc>
          <w:tcPr>
            <w:tcW w:w="1229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649187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9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FD60A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1143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309FC" w14:textId="77777777" w:rsidR="002D3126" w:rsidRDefault="00593969">
            <w:r>
              <w:rPr>
                <w:lang w:val="en-US" w:eastAsia="zh-CN"/>
              </w:rPr>
              <w:t>1</w:t>
            </w:r>
          </w:p>
        </w:tc>
        <w:tc>
          <w:tcPr>
            <w:tcW w:w="14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2E5E8" w14:textId="77777777" w:rsidR="002D3126" w:rsidRDefault="00593969">
            <w:r>
              <w:rPr>
                <w:lang w:val="en-US" w:eastAsia="zh-CN"/>
              </w:rPr>
              <w:t>0.2396</w:t>
            </w:r>
          </w:p>
        </w:tc>
        <w:tc>
          <w:tcPr>
            <w:tcW w:w="14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0ADB8E" w14:textId="77777777" w:rsidR="002D3126" w:rsidRDefault="00593969">
            <w:r>
              <w:rPr>
                <w:lang w:val="en-US" w:eastAsia="zh-CN"/>
              </w:rPr>
              <w:t>-5.2396</w:t>
            </w:r>
          </w:p>
        </w:tc>
      </w:tr>
      <w:tr w:rsidR="002D3126" w14:paraId="79C19E6F" w14:textId="77777777">
        <w:trPr>
          <w:trHeight w:val="751"/>
        </w:trPr>
        <w:tc>
          <w:tcPr>
            <w:tcW w:w="808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079903" w14:textId="77777777" w:rsidR="002D3126" w:rsidRDefault="00593969">
            <w:r>
              <w:rPr>
                <w:lang w:val="en-US" w:eastAsia="zh-CN"/>
              </w:rPr>
              <w:t>4</w:t>
            </w:r>
          </w:p>
        </w:tc>
        <w:tc>
          <w:tcPr>
            <w:tcW w:w="1229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5CAA0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9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BB415A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1143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C702BF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14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C12630" w14:textId="77777777" w:rsidR="002D3126" w:rsidRDefault="00593969">
            <w:r>
              <w:rPr>
                <w:lang w:val="en-US" w:eastAsia="zh-CN"/>
              </w:rPr>
              <w:t>-4.3649</w:t>
            </w:r>
          </w:p>
        </w:tc>
        <w:tc>
          <w:tcPr>
            <w:tcW w:w="1457" w:type="dxa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E2E03E" w14:textId="77777777" w:rsidR="002D3126" w:rsidRDefault="00593969">
            <w:r>
              <w:rPr>
                <w:lang w:val="en-US" w:eastAsia="zh-CN"/>
              </w:rPr>
              <w:t>4.3646</w:t>
            </w:r>
          </w:p>
        </w:tc>
      </w:tr>
    </w:tbl>
    <w:p w14:paraId="13E80888" w14:textId="77777777" w:rsidR="002D3126" w:rsidRDefault="002D3126">
      <w:pPr>
        <w:spacing w:before="216"/>
        <w:ind w:left="280"/>
        <w:rPr>
          <w:b/>
          <w:sz w:val="27"/>
        </w:rPr>
      </w:pPr>
    </w:p>
    <w:p w14:paraId="479BF4CA" w14:textId="77777777" w:rsidR="002D3126" w:rsidRDefault="00593969">
      <w:pPr>
        <w:spacing w:before="216"/>
        <w:ind w:left="280"/>
        <w:rPr>
          <w:b/>
          <w:spacing w:val="-4"/>
          <w:sz w:val="32"/>
          <w:szCs w:val="28"/>
        </w:rPr>
      </w:pPr>
      <w:r>
        <w:rPr>
          <w:b/>
          <w:sz w:val="32"/>
          <w:szCs w:val="28"/>
        </w:rPr>
        <w:t>Обратный</w:t>
      </w:r>
      <w:r>
        <w:rPr>
          <w:b/>
          <w:spacing w:val="23"/>
          <w:sz w:val="32"/>
          <w:szCs w:val="28"/>
        </w:rPr>
        <w:t xml:space="preserve"> </w:t>
      </w:r>
      <w:r>
        <w:rPr>
          <w:b/>
          <w:spacing w:val="-4"/>
          <w:sz w:val="32"/>
          <w:szCs w:val="28"/>
        </w:rPr>
        <w:t>ход:</w:t>
      </w:r>
    </w:p>
    <w:p w14:paraId="450AC9BE" w14:textId="77777777" w:rsidR="002D3126" w:rsidRDefault="002D3126">
      <w:pPr>
        <w:spacing w:before="216"/>
        <w:ind w:left="280"/>
        <w:rPr>
          <w:b/>
          <w:spacing w:val="-4"/>
          <w:sz w:val="32"/>
          <w:szCs w:val="28"/>
        </w:rPr>
      </w:pPr>
    </w:p>
    <w:p w14:paraId="49EA4821" w14:textId="77777777" w:rsidR="002D3126" w:rsidRDefault="00593969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Находим x₄: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>x₄ = 4.3646 / (-4.3649) ≈ -1.0</w:t>
      </w:r>
    </w:p>
    <w:p w14:paraId="3BDDE61E" w14:textId="77777777" w:rsidR="002D3126" w:rsidRDefault="00593969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Находим x₃: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>x₃ = -5.2396 - 0.2396 × (-1.0) = -5.2396 + 0.2396 = -5.0</w:t>
      </w:r>
    </w:p>
    <w:p w14:paraId="4AD1D55B" w14:textId="77777777" w:rsidR="002D3126" w:rsidRDefault="00593969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Находим x₂: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>x₂ = 0.1053 - (-0.7895) × (-5.0) - 0.8421 × (-1.0) =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>0.1053 - 3.9475 + 0.8421 = -3.0001 ≈ -3.0</w:t>
      </w:r>
    </w:p>
    <w:p w14:paraId="6EF2D055" w14:textId="77777777" w:rsidR="002D3126" w:rsidRDefault="00593969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Находим x₁: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>x₁ = -9.6 - 0.8 × (-3.0) - 1.0 × (-5.0) - 0.2 × (-1.0) =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>-9.6 + 2.4 + 5.0 +</w:t>
      </w:r>
      <w:r>
        <w:rPr>
          <w:sz w:val="28"/>
          <w:szCs w:val="28"/>
        </w:rPr>
        <w:t xml:space="preserve"> 0.2 = -2.0</w:t>
      </w:r>
    </w:p>
    <w:p w14:paraId="742F49A2" w14:textId="77777777" w:rsidR="002D3126" w:rsidRDefault="002D3126">
      <w:pPr>
        <w:ind w:firstLine="720"/>
        <w:rPr>
          <w:sz w:val="28"/>
          <w:szCs w:val="28"/>
        </w:rPr>
      </w:pPr>
    </w:p>
    <w:p w14:paraId="5528B653" w14:textId="77777777" w:rsidR="002D3126" w:rsidRDefault="002D3126">
      <w:pPr>
        <w:ind w:firstLine="720"/>
        <w:rPr>
          <w:sz w:val="28"/>
          <w:szCs w:val="28"/>
        </w:rPr>
      </w:pPr>
    </w:p>
    <w:p w14:paraId="15E76C57" w14:textId="77777777" w:rsidR="002D3126" w:rsidRDefault="00593969">
      <w:pPr>
        <w:spacing w:line="251" w:lineRule="exact"/>
        <w:ind w:left="280"/>
        <w:rPr>
          <w:rFonts w:ascii="Consolas" w:eastAsia="Consolas" w:hAnsi="Consolas" w:cs="Consolas"/>
          <w:sz w:val="32"/>
          <w:szCs w:val="32"/>
        </w:rPr>
      </w:pPr>
      <w:proofErr w:type="gramStart"/>
      <w:r>
        <w:rPr>
          <w:rFonts w:ascii="Calibri" w:eastAsia="Calibri" w:hAnsi="Calibri" w:cs="Calibri"/>
          <w:b/>
          <w:bCs/>
          <w:sz w:val="32"/>
          <w:szCs w:val="32"/>
        </w:rPr>
        <w:t>Решение:</w:t>
      </w:r>
      <w:r>
        <w:rPr>
          <w:rFonts w:ascii="Calibri" w:eastAsia="Calibri" w:hAnsi="Calibri" w:cs="Calibri"/>
          <w:b/>
          <w:bCs/>
          <w:spacing w:val="-1"/>
          <w:sz w:val="32"/>
          <w:szCs w:val="32"/>
        </w:rPr>
        <w:t xml:space="preserve"> </w:t>
      </w:r>
      <w:r>
        <w:rPr>
          <w:sz w:val="28"/>
          <w:szCs w:val="28"/>
        </w:rPr>
        <w:t xml:space="preserve"> x</w:t>
      </w:r>
      <w:proofErr w:type="gramEnd"/>
      <w:r>
        <w:rPr>
          <w:sz w:val="28"/>
          <w:szCs w:val="28"/>
        </w:rPr>
        <w:t xml:space="preserve"> = (-2, -3, -5, -1)ᵀ</w:t>
      </w:r>
    </w:p>
    <w:p w14:paraId="6A340571" w14:textId="77777777" w:rsidR="002D3126" w:rsidRDefault="002D3126">
      <w:pPr>
        <w:spacing w:line="251" w:lineRule="exact"/>
        <w:rPr>
          <w:rFonts w:ascii="Consolas" w:eastAsia="Consolas" w:hAnsi="Consolas" w:cs="Consolas"/>
          <w:sz w:val="24"/>
          <w:szCs w:val="24"/>
        </w:rPr>
        <w:sectPr w:rsidR="002D3126">
          <w:pgSz w:w="11920" w:h="16850"/>
          <w:pgMar w:top="760" w:right="566" w:bottom="1020" w:left="425" w:header="0" w:footer="722" w:gutter="0"/>
          <w:cols w:space="720"/>
        </w:sectPr>
      </w:pPr>
    </w:p>
    <w:p w14:paraId="68C1B6F6" w14:textId="77777777" w:rsidR="002D3126" w:rsidRDefault="00593969">
      <w:pPr>
        <w:spacing w:before="77"/>
        <w:ind w:left="280"/>
        <w:rPr>
          <w:b/>
          <w:sz w:val="27"/>
        </w:rPr>
      </w:pPr>
      <w:bookmarkStart w:id="7" w:name="Страница_8"/>
      <w:bookmarkEnd w:id="7"/>
      <w:r>
        <w:rPr>
          <w:b/>
          <w:sz w:val="27"/>
        </w:rPr>
        <w:lastRenderedPageBreak/>
        <w:t>Результат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выполнения</w:t>
      </w:r>
      <w:r>
        <w:rPr>
          <w:b/>
          <w:spacing w:val="26"/>
          <w:sz w:val="27"/>
        </w:rPr>
        <w:t xml:space="preserve"> </w:t>
      </w:r>
      <w:r>
        <w:rPr>
          <w:b/>
          <w:spacing w:val="-2"/>
          <w:sz w:val="27"/>
        </w:rPr>
        <w:t>программы:</w:t>
      </w:r>
    </w:p>
    <w:p w14:paraId="6A94DF52" w14:textId="77777777" w:rsidR="002D3126" w:rsidRDefault="00593969">
      <w:pPr>
        <w:spacing w:before="3"/>
        <w:ind w:left="766" w:right="6967" w:hanging="486"/>
        <w:rPr>
          <w:rFonts w:ascii="Consolas" w:hAnsi="Consolas"/>
        </w:rPr>
      </w:pPr>
      <w:r>
        <w:rPr>
          <w:rFonts w:ascii="Consolas" w:hAnsi="Consolas"/>
        </w:rPr>
        <w:t>Найденное</w:t>
      </w:r>
      <w:r>
        <w:rPr>
          <w:rFonts w:ascii="Consolas" w:hAnsi="Consolas"/>
          <w:spacing w:val="-13"/>
        </w:rPr>
        <w:t xml:space="preserve"> </w:t>
      </w:r>
      <w:r>
        <w:rPr>
          <w:rFonts w:ascii="Consolas" w:hAnsi="Consolas"/>
        </w:rPr>
        <w:t>решение</w:t>
      </w:r>
      <w:r>
        <w:rPr>
          <w:rFonts w:ascii="Consolas" w:hAnsi="Consolas"/>
          <w:spacing w:val="-13"/>
        </w:rPr>
        <w:t xml:space="preserve"> </w:t>
      </w:r>
      <w:r>
        <w:rPr>
          <w:rFonts w:ascii="Consolas" w:hAnsi="Consolas"/>
        </w:rPr>
        <w:t xml:space="preserve">x: </w:t>
      </w:r>
    </w:p>
    <w:p w14:paraId="6C483277" w14:textId="77777777" w:rsidR="002D3126" w:rsidRDefault="00593969">
      <w:pPr>
        <w:spacing w:before="3"/>
        <w:ind w:left="766" w:right="6967"/>
        <w:rPr>
          <w:rFonts w:ascii="Consolas" w:hAnsi="Consolas"/>
        </w:rPr>
      </w:pPr>
      <w:r>
        <w:rPr>
          <w:rFonts w:ascii="Consolas" w:hAnsi="Consolas"/>
        </w:rPr>
        <w:t>-2</w:t>
      </w:r>
      <w:r>
        <w:rPr>
          <w:rFonts w:ascii="Consolas" w:hAnsi="Consolas"/>
          <w:spacing w:val="-2"/>
        </w:rPr>
        <w:t>.00000e+00</w:t>
      </w:r>
    </w:p>
    <w:p w14:paraId="28C4EBBA" w14:textId="77777777" w:rsidR="002D3126" w:rsidRDefault="00593969">
      <w:pPr>
        <w:spacing w:line="256" w:lineRule="exact"/>
        <w:ind w:right="8822"/>
        <w:jc w:val="right"/>
        <w:rPr>
          <w:rFonts w:ascii="Consolas"/>
        </w:rPr>
      </w:pPr>
      <w:r>
        <w:rPr>
          <w:rFonts w:ascii="Consolas"/>
          <w:spacing w:val="-2"/>
        </w:rPr>
        <w:t>-3</w:t>
      </w:r>
      <w:r>
        <w:rPr>
          <w:rFonts w:ascii="Consolas"/>
          <w:spacing w:val="-2"/>
        </w:rPr>
        <w:t>.00000e+00</w:t>
      </w:r>
    </w:p>
    <w:p w14:paraId="25941903" w14:textId="77777777" w:rsidR="002D3126" w:rsidRDefault="00593969">
      <w:pPr>
        <w:spacing w:before="2"/>
        <w:ind w:left="766" w:right="8822" w:hanging="122"/>
        <w:jc w:val="right"/>
        <w:rPr>
          <w:rFonts w:ascii="Consolas"/>
        </w:rPr>
      </w:pPr>
      <w:r>
        <w:rPr>
          <w:rFonts w:ascii="Consolas"/>
          <w:spacing w:val="-2"/>
        </w:rPr>
        <w:t>-</w:t>
      </w:r>
      <w:r>
        <w:rPr>
          <w:rFonts w:ascii="Consolas"/>
          <w:spacing w:val="-2"/>
        </w:rPr>
        <w:t>5</w:t>
      </w:r>
      <w:r>
        <w:rPr>
          <w:rFonts w:ascii="Consolas"/>
          <w:spacing w:val="-2"/>
        </w:rPr>
        <w:t>.00000e+</w:t>
      </w:r>
      <w:proofErr w:type="gramStart"/>
      <w:r>
        <w:rPr>
          <w:rFonts w:ascii="Consolas"/>
          <w:spacing w:val="-2"/>
        </w:rPr>
        <w:t xml:space="preserve">00 </w:t>
      </w:r>
      <w:r>
        <w:rPr>
          <w:rFonts w:ascii="Consolas"/>
          <w:spacing w:val="-2"/>
        </w:rPr>
        <w:t xml:space="preserve"> -</w:t>
      </w:r>
      <w:proofErr w:type="gramEnd"/>
      <w:r>
        <w:rPr>
          <w:rFonts w:ascii="Consolas"/>
          <w:spacing w:val="-2"/>
        </w:rPr>
        <w:t>1.</w:t>
      </w:r>
      <w:r>
        <w:rPr>
          <w:rFonts w:ascii="Consolas"/>
          <w:spacing w:val="-2"/>
        </w:rPr>
        <w:t>0000e+00</w:t>
      </w:r>
    </w:p>
    <w:p w14:paraId="3D9044C8" w14:textId="77777777" w:rsidR="002D3126" w:rsidRDefault="00593969">
      <w:pPr>
        <w:spacing w:before="218"/>
        <w:ind w:left="280"/>
        <w:rPr>
          <w:rFonts w:ascii="Segoe UI Symbol" w:hAnsi="Segoe UI Symbol"/>
        </w:rPr>
      </w:pPr>
      <w:r>
        <w:rPr>
          <w:rFonts w:ascii="Consolas" w:hAnsi="Consolas"/>
        </w:rPr>
        <w:t>Невязка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||A*x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-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b||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5.02430e-15</w:t>
      </w:r>
      <w:r>
        <w:rPr>
          <w:rFonts w:ascii="Consolas" w:hAnsi="Consolas"/>
          <w:spacing w:val="-17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62AB8B70" w14:textId="77777777" w:rsidR="002D3126" w:rsidRDefault="00593969">
      <w:pPr>
        <w:pStyle w:val="a4"/>
        <w:spacing w:before="78"/>
        <w:rPr>
          <w:rFonts w:ascii="Segoe UI Symbol"/>
          <w:sz w:val="20"/>
        </w:rPr>
      </w:pPr>
      <w:r>
        <w:rPr>
          <w:rFonts w:ascii="Segoe UI Symbol"/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1DE77AC" wp14:editId="6EA1D4F4">
                <wp:simplePos x="0" y="0"/>
                <wp:positionH relativeFrom="page">
                  <wp:posOffset>332105</wp:posOffset>
                </wp:positionH>
                <wp:positionV relativeFrom="paragraph">
                  <wp:posOffset>233680</wp:posOffset>
                </wp:positionV>
                <wp:extent cx="6610350" cy="417195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50" cy="417195"/>
                          <a:chOff x="0" y="0"/>
                          <a:chExt cx="6610350" cy="41719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15912" y="4679"/>
                            <a:ext cx="64897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2225">
                                <a:moveTo>
                                  <a:pt x="0" y="0"/>
                                </a:moveTo>
                                <a:lnTo>
                                  <a:pt x="6489369" y="0"/>
                                </a:lnTo>
                                <a:lnTo>
                                  <a:pt x="6489369" y="21958"/>
                                </a:lnTo>
                                <a:lnTo>
                                  <a:pt x="0" y="21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5912" y="5758"/>
                            <a:ext cx="648906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10">
                                <a:moveTo>
                                  <a:pt x="6489001" y="0"/>
                                </a:moveTo>
                                <a:lnTo>
                                  <a:pt x="323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2882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6489001" y="3238"/>
                                </a:lnTo>
                                <a:lnTo>
                                  <a:pt x="648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604558" y="5759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5912" y="5758"/>
                            <a:ext cx="6492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8415">
                                <a:moveTo>
                                  <a:pt x="3238" y="2882"/>
                                </a:moveTo>
                                <a:lnTo>
                                  <a:pt x="0" y="2882"/>
                                </a:lnTo>
                                <a:lnTo>
                                  <a:pt x="0" y="18364"/>
                                </a:lnTo>
                                <a:lnTo>
                                  <a:pt x="3238" y="18364"/>
                                </a:lnTo>
                                <a:lnTo>
                                  <a:pt x="3238" y="2882"/>
                                </a:lnTo>
                                <a:close/>
                              </a:path>
                              <a:path w="6492240" h="18415">
                                <a:moveTo>
                                  <a:pt x="6491884" y="0"/>
                                </a:moveTo>
                                <a:lnTo>
                                  <a:pt x="6488646" y="0"/>
                                </a:lnTo>
                                <a:lnTo>
                                  <a:pt x="6488646" y="3238"/>
                                </a:lnTo>
                                <a:lnTo>
                                  <a:pt x="6491884" y="3238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604558" y="8642"/>
                            <a:ext cx="381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5875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81"/>
                                </a:lnTo>
                                <a:lnTo>
                                  <a:pt x="3238" y="15481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5912" y="23767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"/>
                                </a:lnTo>
                                <a:lnTo>
                                  <a:pt x="3238" y="3594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15912" y="23767"/>
                            <a:ext cx="64922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810">
                                <a:moveTo>
                                  <a:pt x="6491884" y="0"/>
                                </a:moveTo>
                                <a:lnTo>
                                  <a:pt x="6491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4"/>
                                </a:lnTo>
                                <a:lnTo>
                                  <a:pt x="6491884" y="3594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82"/>
                            <a:ext cx="3426485" cy="390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610350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355F5B" w14:textId="77777777" w:rsidR="002D3126" w:rsidRDefault="00593969">
                              <w:pPr>
                                <w:spacing w:before="144"/>
                                <w:ind w:left="18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Метод</w:t>
                              </w:r>
                              <w:r>
                                <w:rPr>
                                  <w:spacing w:val="17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7"/>
                                </w:rPr>
                                <w:t>Халецкого</w:t>
                              </w:r>
                              <w:proofErr w:type="spellEnd"/>
                              <w:r>
                                <w:rPr>
                                  <w:spacing w:val="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для</w:t>
                              </w:r>
                              <w:r>
                                <w:rPr>
                                  <w:spacing w:val="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ленточных</w:t>
                              </w:r>
                              <w:r>
                                <w:rPr>
                                  <w:spacing w:val="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матриц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E77AC" id="Group 37" o:spid="_x0000_s1037" style="position:absolute;margin-left:26.15pt;margin-top:18.4pt;width:520.5pt;height:32.85pt;z-index:-251654144;mso-wrap-distance-left:0;mso-wrap-distance-right:0;mso-position-horizontal-relative:page" coordsize="66103,4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">
                <v:shape id="Graphic 38" o:spid="_x0000_s1038" style="position:absolute;left:1159;top:46;width:64897;height:223;visibility:visible;mso-wrap-style:square;v-text-anchor:top" coordsize="648970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" path="m,l6489369,r,21958l,21958,,xe" filled="f" strokeweight=".25997mm">
                  <v:path arrowok="t"/>
                </v:shape>
                <v:shape id="Graphic 39" o:spid="_x0000_s1039" style="position:absolute;left:1159;top:57;width:64890;height:38;visibility:visible;mso-wrap-style:square;v-text-anchor:top" coordsize="648906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" path="m6489001,l3238,,2882,,,,,3238r2882,l3238,3238r6485763,l6489001,xe" fillcolor="#9f9f9f" stroked="f">
                  <v:path arrowok="t"/>
                </v:shape>
                <v:shape id="Graphic 40" o:spid="_x0000_s1040" style="position:absolute;left:66045;top:57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" path="m3238,l,,,3238r3238,l3238,xe" fillcolor="#e2e2e2" stroked="f">
                  <v:path arrowok="t"/>
                </v:shape>
                <v:shape id="Graphic 41" o:spid="_x0000_s1041" style="position:absolute;left:1159;top:57;width:64922;height:184;visibility:visible;mso-wrap-style:square;v-text-anchor:top" coordsize="6492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" path="m3238,2882l,2882,,18364r3238,l3238,2882xem6491884,r-3238,l6488646,3238r3238,l6491884,xe" fillcolor="#9f9f9f" stroked="f">
                  <v:path arrowok="t"/>
                </v:shape>
                <v:shape id="Graphic 42" o:spid="_x0000_s1042" style="position:absolute;left:66045;top:86;width:38;height:159;visibility:visible;mso-wrap-style:square;v-text-anchor:top" coordsize="381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" path="m3238,l,,,15481r3238,l3238,xe" fillcolor="#e2e2e2" stroked="f">
                  <v:path arrowok="t"/>
                </v:shape>
                <v:shape id="Graphic 43" o:spid="_x0000_s1043" style="position:absolute;left:1159;top:237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" path="m3238,l,,,3594r3238,l3238,xe" fillcolor="#9f9f9f" stroked="f">
                  <v:path arrowok="t"/>
                </v:shape>
                <v:shape id="Graphic 44" o:spid="_x0000_s1044" style="position:absolute;left:1159;top:237;width:64922;height:38;visibility:visible;mso-wrap-style:square;v-text-anchor:top" coordsize="649224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" path="m6491884,r,l,,,3594r6491884,l6491884,xe" fillcolor="#e2e2e2" stroked="f">
                  <v:path arrowok="t"/>
                </v:shape>
                <v:shape id="Image 45" o:spid="_x0000_s1045" type="#_x0000_t75" style="position:absolute;top:262;width:34264;height: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">
                  <v:imagedata r:id="rId18" o:title=""/>
                </v:shape>
                <v:shape id="Textbox 46" o:spid="_x0000_s1046" type="#_x0000_t202" style="position:absolute;width:66103;height:4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8355F5B" w14:textId="77777777" w:rsidR="002D3126" w:rsidRDefault="00593969">
                        <w:pPr>
                          <w:spacing w:before="144"/>
                          <w:ind w:left="182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Метод</w:t>
                        </w:r>
                        <w:r>
                          <w:rPr>
                            <w:spacing w:val="17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7"/>
                          </w:rPr>
                          <w:t>Халецкого</w:t>
                        </w:r>
                        <w:proofErr w:type="spellEnd"/>
                        <w:r>
                          <w:rPr>
                            <w:spacing w:val="1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для</w:t>
                        </w:r>
                        <w:r>
                          <w:rPr>
                            <w:spacing w:val="1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ленточных</w:t>
                        </w:r>
                        <w:r>
                          <w:rPr>
                            <w:spacing w:val="1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матриц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113F45" w14:textId="77777777" w:rsidR="002D3126" w:rsidRDefault="00593969">
      <w:pPr>
        <w:spacing w:before="21"/>
        <w:ind w:left="280"/>
        <w:rPr>
          <w:b/>
          <w:sz w:val="27"/>
        </w:rPr>
      </w:pPr>
      <w:r>
        <w:rPr>
          <w:b/>
          <w:sz w:val="27"/>
        </w:rPr>
        <w:t>Тестовая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система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(4×4,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верхняя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ленточная</w:t>
      </w:r>
      <w:r>
        <w:rPr>
          <w:b/>
          <w:spacing w:val="19"/>
          <w:sz w:val="27"/>
        </w:rPr>
        <w:t xml:space="preserve"> </w:t>
      </w:r>
      <w:r>
        <w:rPr>
          <w:b/>
          <w:spacing w:val="-2"/>
          <w:sz w:val="27"/>
        </w:rPr>
        <w:t>матрица):</w:t>
      </w:r>
    </w:p>
    <w:p w14:paraId="32B53660" w14:textId="77777777" w:rsidR="002D3126" w:rsidRDefault="002D3126">
      <w:pPr>
        <w:pStyle w:val="a4"/>
        <w:spacing w:before="5"/>
        <w:rPr>
          <w:b/>
          <w:sz w:val="19"/>
        </w:rPr>
      </w:pP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678"/>
        <w:gridCol w:w="678"/>
        <w:gridCol w:w="568"/>
        <w:gridCol w:w="560"/>
        <w:gridCol w:w="494"/>
      </w:tblGrid>
      <w:tr w:rsidR="002D3126" w14:paraId="68788363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F3C176" w14:textId="77777777" w:rsidR="002D3126" w:rsidRDefault="00593969">
            <w:r>
              <w:rPr>
                <w:lang w:val="en-US" w:eastAsia="zh-CN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51BBBC" w14:textId="77777777" w:rsidR="002D3126" w:rsidRDefault="00593969">
            <w:r>
              <w:rPr>
                <w:lang w:val="en-US" w:eastAsia="zh-CN"/>
              </w:rPr>
              <w:t>x₁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BFC7C" w14:textId="77777777" w:rsidR="002D3126" w:rsidRDefault="00593969">
            <w:r>
              <w:rPr>
                <w:lang w:val="en-US" w:eastAsia="zh-CN"/>
              </w:rPr>
              <w:t>x₂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1C4B6" w14:textId="77777777" w:rsidR="002D3126" w:rsidRDefault="00593969">
            <w:r>
              <w:rPr>
                <w:lang w:val="en-US" w:eastAsia="zh-CN"/>
              </w:rPr>
              <w:t>x₃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465A4" w14:textId="77777777" w:rsidR="002D3126" w:rsidRDefault="00593969">
            <w:r>
              <w:rPr>
                <w:lang w:val="en-US" w:eastAsia="zh-CN"/>
              </w:rPr>
              <w:t>x₄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CC1CC5" w14:textId="77777777" w:rsidR="002D3126" w:rsidRDefault="00593969">
            <w:r>
              <w:rPr>
                <w:lang w:val="en-US" w:eastAsia="zh-CN"/>
              </w:rPr>
              <w:t>b</w:t>
            </w:r>
          </w:p>
        </w:tc>
      </w:tr>
      <w:tr w:rsidR="002D3126" w14:paraId="0519F0B0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55544A" w14:textId="77777777" w:rsidR="002D3126" w:rsidRDefault="00593969"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F873B" w14:textId="77777777" w:rsidR="002D3126" w:rsidRDefault="00593969"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3AF15" w14:textId="77777777" w:rsidR="002D3126" w:rsidRDefault="00593969">
            <w:r>
              <w:rPr>
                <w:lang w:val="en-US" w:eastAsia="zh-CN"/>
              </w:rPr>
              <w:t>-10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A0B1DE" w14:textId="77777777" w:rsidR="002D3126" w:rsidRDefault="00593969"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D4413A" w14:textId="77777777" w:rsidR="002D3126" w:rsidRDefault="00593969">
            <w:r>
              <w:rPr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D73506" w14:textId="77777777" w:rsidR="002D3126" w:rsidRDefault="00593969">
            <w:r>
              <w:rPr>
                <w:lang w:val="en-US" w:eastAsia="zh-CN"/>
              </w:rPr>
              <w:t>-1</w:t>
            </w:r>
          </w:p>
        </w:tc>
      </w:tr>
      <w:tr w:rsidR="002D3126" w14:paraId="36222D10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334AAE" w14:textId="77777777" w:rsidR="002D3126" w:rsidRDefault="00593969"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4DEA2" w14:textId="77777777" w:rsidR="002D3126" w:rsidRDefault="00593969">
            <w:r>
              <w:rPr>
                <w:lang w:val="en-US" w:eastAsia="zh-CN"/>
              </w:rPr>
              <w:t>-10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DDC80" w14:textId="77777777" w:rsidR="002D3126" w:rsidRDefault="00593969">
            <w:r>
              <w:rPr>
                <w:lang w:val="en-US" w:eastAsia="zh-CN"/>
              </w:rPr>
              <w:t>-1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0C07D" w14:textId="77777777" w:rsidR="002D3126" w:rsidRDefault="00593969">
            <w:r>
              <w:rPr>
                <w:lang w:val="en-US" w:eastAsia="zh-CN"/>
              </w:rPr>
              <w:t>-7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8558C4" w14:textId="77777777" w:rsidR="002D3126" w:rsidRDefault="00593969"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AB63D8" w14:textId="77777777" w:rsidR="002D3126" w:rsidRDefault="00593969">
            <w:r>
              <w:rPr>
                <w:lang w:val="en-US" w:eastAsia="zh-CN"/>
              </w:rPr>
              <w:t>-10</w:t>
            </w:r>
          </w:p>
        </w:tc>
      </w:tr>
      <w:tr w:rsidR="002D3126" w14:paraId="6099CC99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277F40" w14:textId="77777777" w:rsidR="002D3126" w:rsidRDefault="00593969"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99C2E" w14:textId="77777777" w:rsidR="002D3126" w:rsidRDefault="00593969"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F97A0F" w14:textId="77777777" w:rsidR="002D3126" w:rsidRDefault="00593969">
            <w:r>
              <w:rPr>
                <w:lang w:val="en-US" w:eastAsia="zh-CN"/>
              </w:rPr>
              <w:t>-7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CC7A46" w14:textId="77777777" w:rsidR="002D3126" w:rsidRDefault="00593969">
            <w:r>
              <w:rPr>
                <w:lang w:val="en-US" w:eastAsia="zh-CN"/>
              </w:rPr>
              <w:t>-9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BADB0" w14:textId="77777777" w:rsidR="002D3126" w:rsidRDefault="00593969">
            <w:r>
              <w:rPr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C3261C" w14:textId="77777777" w:rsidR="002D3126" w:rsidRDefault="00593969">
            <w:r>
              <w:rPr>
                <w:lang w:val="en-US" w:eastAsia="zh-CN"/>
              </w:rPr>
              <w:t>64</w:t>
            </w:r>
          </w:p>
        </w:tc>
      </w:tr>
      <w:tr w:rsidR="002D3126" w14:paraId="4160136B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4AEDEA" w14:textId="77777777" w:rsidR="002D3126" w:rsidRDefault="00593969">
            <w:r>
              <w:rPr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5E5CD" w14:textId="77777777" w:rsidR="002D3126" w:rsidRDefault="00593969">
            <w:r>
              <w:rPr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DC15C" w14:textId="77777777" w:rsidR="002D3126" w:rsidRDefault="00593969"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FE919" w14:textId="77777777" w:rsidR="002D3126" w:rsidRDefault="00593969">
            <w:r>
              <w:rPr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6E3588" w14:textId="77777777" w:rsidR="002D3126" w:rsidRDefault="00593969"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0866E4" w14:textId="77777777" w:rsidR="002D3126" w:rsidRDefault="00593969">
            <w:r>
              <w:rPr>
                <w:lang w:val="en-US" w:eastAsia="zh-CN"/>
              </w:rPr>
              <w:t>-82</w:t>
            </w:r>
          </w:p>
        </w:tc>
      </w:tr>
    </w:tbl>
    <w:p w14:paraId="1DD5BA81" w14:textId="77777777" w:rsidR="002D3126" w:rsidRDefault="00593969">
      <w:pPr>
        <w:spacing w:before="212"/>
        <w:ind w:firstLineChars="100" w:firstLine="271"/>
        <w:rPr>
          <w:b/>
          <w:sz w:val="27"/>
        </w:rPr>
      </w:pPr>
      <w:r>
        <w:rPr>
          <w:b/>
          <w:sz w:val="27"/>
        </w:rPr>
        <w:t>Разложение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=</w:t>
      </w:r>
      <w:r>
        <w:rPr>
          <w:b/>
          <w:spacing w:val="12"/>
          <w:sz w:val="27"/>
        </w:rPr>
        <w:t xml:space="preserve"> </w:t>
      </w:r>
      <w:r>
        <w:rPr>
          <w:b/>
          <w:spacing w:val="-4"/>
          <w:sz w:val="27"/>
        </w:rPr>
        <w:t>B·C:</w:t>
      </w:r>
    </w:p>
    <w:p w14:paraId="2B60970B" w14:textId="77777777" w:rsidR="002D3126" w:rsidRDefault="00593969">
      <w:pPr>
        <w:spacing w:before="193" w:after="41"/>
        <w:ind w:left="280"/>
        <w:rPr>
          <w:b/>
          <w:sz w:val="27"/>
        </w:rPr>
      </w:pPr>
      <w:r>
        <w:rPr>
          <w:b/>
          <w:sz w:val="27"/>
        </w:rPr>
        <w:t>Матрица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B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(нижняя</w:t>
      </w:r>
      <w:r>
        <w:rPr>
          <w:b/>
          <w:spacing w:val="16"/>
          <w:sz w:val="27"/>
        </w:rPr>
        <w:t xml:space="preserve"> </w:t>
      </w:r>
      <w:r>
        <w:rPr>
          <w:b/>
          <w:spacing w:val="-2"/>
          <w:sz w:val="27"/>
        </w:rPr>
        <w:t>треугольная):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678"/>
        <w:gridCol w:w="678"/>
        <w:gridCol w:w="1283"/>
        <w:gridCol w:w="1017"/>
      </w:tblGrid>
      <w:tr w:rsidR="002D3126" w14:paraId="414AC3F2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8F52F8" w14:textId="77777777" w:rsidR="002D3126" w:rsidRDefault="00593969">
            <w:r>
              <w:rPr>
                <w:lang w:val="en-US" w:eastAsia="zh-CN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EC2FF" w14:textId="77777777" w:rsidR="002D3126" w:rsidRDefault="00593969">
            <w:r>
              <w:rPr>
                <w:lang w:val="en-US" w:eastAsia="zh-CN"/>
              </w:rPr>
              <w:t>x₁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3B6E60" w14:textId="77777777" w:rsidR="002D3126" w:rsidRDefault="00593969">
            <w:r>
              <w:rPr>
                <w:lang w:val="en-US" w:eastAsia="zh-CN"/>
              </w:rPr>
              <w:t>x₂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064C7D" w14:textId="77777777" w:rsidR="002D3126" w:rsidRDefault="00593969">
            <w:r>
              <w:rPr>
                <w:lang w:val="en-US" w:eastAsia="zh-CN"/>
              </w:rPr>
              <w:t>x₃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13BAB" w14:textId="77777777" w:rsidR="002D3126" w:rsidRDefault="00593969">
            <w:r>
              <w:rPr>
                <w:lang w:val="en-US" w:eastAsia="zh-CN"/>
              </w:rPr>
              <w:t>x₄</w:t>
            </w:r>
          </w:p>
        </w:tc>
      </w:tr>
      <w:tr w:rsidR="002D3126" w14:paraId="7A7B2C3E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4BF6EC" w14:textId="77777777" w:rsidR="002D3126" w:rsidRDefault="00593969"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4CBE09" w14:textId="77777777" w:rsidR="002D3126" w:rsidRDefault="00593969"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33450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AC11E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EF96DB" w14:textId="77777777" w:rsidR="002D3126" w:rsidRDefault="00593969">
            <w:r>
              <w:rPr>
                <w:lang w:val="en-US" w:eastAsia="zh-CN"/>
              </w:rPr>
              <w:t>0</w:t>
            </w:r>
          </w:p>
        </w:tc>
      </w:tr>
      <w:tr w:rsidR="002D3126" w14:paraId="428F7913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5D3ACF" w14:textId="77777777" w:rsidR="002D3126" w:rsidRDefault="00593969"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613CE" w14:textId="77777777" w:rsidR="002D3126" w:rsidRDefault="00593969">
            <w:r>
              <w:rPr>
                <w:lang w:val="en-US" w:eastAsia="zh-CN"/>
              </w:rPr>
              <w:t>-10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52A24C" w14:textId="77777777" w:rsidR="002D3126" w:rsidRDefault="00593969">
            <w:r>
              <w:rPr>
                <w:lang w:val="en-US" w:eastAsia="zh-CN"/>
              </w:rPr>
              <w:t>-21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91CFF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4A1EE0" w14:textId="77777777" w:rsidR="002D3126" w:rsidRDefault="00593969">
            <w:r>
              <w:rPr>
                <w:lang w:val="en-US" w:eastAsia="zh-CN"/>
              </w:rPr>
              <w:t>0</w:t>
            </w:r>
          </w:p>
        </w:tc>
      </w:tr>
      <w:tr w:rsidR="002D3126" w14:paraId="32E73BB2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24B7EE" w14:textId="77777777" w:rsidR="002D3126" w:rsidRDefault="00593969"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0D9C3" w14:textId="77777777" w:rsidR="002D3126" w:rsidRDefault="00593969"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9EDF6F" w14:textId="77777777" w:rsidR="002D3126" w:rsidRDefault="00593969">
            <w:r>
              <w:rPr>
                <w:lang w:val="en-US" w:eastAsia="zh-CN"/>
              </w:rPr>
              <w:t>-3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EE9E1C" w14:textId="77777777" w:rsidR="002D3126" w:rsidRDefault="00593969">
            <w:r>
              <w:rPr>
                <w:lang w:val="en-US" w:eastAsia="zh-CN"/>
              </w:rPr>
              <w:t>-9.371429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346A84" w14:textId="77777777" w:rsidR="002D3126" w:rsidRDefault="00593969">
            <w:r>
              <w:rPr>
                <w:lang w:val="en-US" w:eastAsia="zh-CN"/>
              </w:rPr>
              <w:t>0</w:t>
            </w:r>
          </w:p>
        </w:tc>
      </w:tr>
      <w:tr w:rsidR="002D3126" w14:paraId="2CCCE858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E9EB29" w14:textId="77777777" w:rsidR="002D3126" w:rsidRDefault="00593969">
            <w:r>
              <w:rPr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F7963" w14:textId="77777777" w:rsidR="002D3126" w:rsidRDefault="00593969">
            <w:r>
              <w:rPr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107740" w14:textId="77777777" w:rsidR="002D3126" w:rsidRDefault="00593969">
            <w:r>
              <w:rPr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BB9323" w14:textId="77777777" w:rsidR="002D3126" w:rsidRDefault="00593969">
            <w:r>
              <w:rPr>
                <w:lang w:val="en-US" w:eastAsia="zh-CN"/>
              </w:rPr>
              <w:t>4.6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088B18" w14:textId="77777777" w:rsidR="002D3126" w:rsidRDefault="00593969">
            <w:r>
              <w:rPr>
                <w:lang w:val="en-US" w:eastAsia="zh-CN"/>
              </w:rPr>
              <w:t>9.391515</w:t>
            </w:r>
          </w:p>
        </w:tc>
      </w:tr>
    </w:tbl>
    <w:p w14:paraId="4BFA3C87" w14:textId="77777777" w:rsidR="002D3126" w:rsidRDefault="00593969">
      <w:pPr>
        <w:spacing w:before="212"/>
        <w:rPr>
          <w:b/>
          <w:sz w:val="27"/>
        </w:rPr>
      </w:pPr>
      <w:r>
        <w:rPr>
          <w:b/>
          <w:sz w:val="27"/>
        </w:rPr>
        <w:t>Матрица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C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(верхняя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треугольная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с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единицами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на</w:t>
      </w:r>
      <w:r>
        <w:rPr>
          <w:b/>
          <w:spacing w:val="16"/>
          <w:sz w:val="27"/>
        </w:rPr>
        <w:t xml:space="preserve"> </w:t>
      </w:r>
      <w:r>
        <w:rPr>
          <w:b/>
          <w:spacing w:val="-2"/>
          <w:sz w:val="27"/>
        </w:rPr>
        <w:t>диагонали):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560"/>
        <w:gridCol w:w="568"/>
        <w:gridCol w:w="1209"/>
        <w:gridCol w:w="1091"/>
      </w:tblGrid>
      <w:tr w:rsidR="002D3126" w14:paraId="63430998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F0E899" w14:textId="77777777" w:rsidR="002D3126" w:rsidRDefault="00593969">
            <w:r>
              <w:rPr>
                <w:lang w:val="en-US" w:eastAsia="zh-CN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182275" w14:textId="77777777" w:rsidR="002D3126" w:rsidRDefault="00593969">
            <w:r>
              <w:rPr>
                <w:lang w:val="en-US" w:eastAsia="zh-CN"/>
              </w:rPr>
              <w:t>x₁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EE930E" w14:textId="77777777" w:rsidR="002D3126" w:rsidRDefault="00593969">
            <w:r>
              <w:rPr>
                <w:lang w:val="en-US" w:eastAsia="zh-CN"/>
              </w:rPr>
              <w:t>x₂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C74E7" w14:textId="77777777" w:rsidR="002D3126" w:rsidRDefault="00593969">
            <w:r>
              <w:rPr>
                <w:lang w:val="en-US" w:eastAsia="zh-CN"/>
              </w:rPr>
              <w:t>x₃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D7C36" w14:textId="77777777" w:rsidR="002D3126" w:rsidRDefault="00593969">
            <w:r>
              <w:rPr>
                <w:lang w:val="en-US" w:eastAsia="zh-CN"/>
              </w:rPr>
              <w:t>x₄</w:t>
            </w:r>
          </w:p>
        </w:tc>
      </w:tr>
      <w:tr w:rsidR="002D3126" w14:paraId="183771B2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D3EE3A" w14:textId="77777777" w:rsidR="002D3126" w:rsidRDefault="00593969"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66F106" w14:textId="77777777" w:rsidR="002D3126" w:rsidRDefault="00593969"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3957BD" w14:textId="77777777" w:rsidR="002D3126" w:rsidRDefault="00593969">
            <w:r>
              <w:rPr>
                <w:lang w:val="en-US" w:eastAsia="zh-CN"/>
              </w:rPr>
              <w:t>-2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797FF" w14:textId="77777777" w:rsidR="002D3126" w:rsidRDefault="00593969">
            <w:r>
              <w:rPr>
                <w:lang w:val="en-US" w:eastAsia="zh-CN"/>
              </w:rPr>
              <w:t>0.4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BEDD2A" w14:textId="77777777" w:rsidR="002D3126" w:rsidRDefault="00593969">
            <w:r>
              <w:rPr>
                <w:lang w:val="en-US" w:eastAsia="zh-CN"/>
              </w:rPr>
              <w:t>1.2</w:t>
            </w:r>
          </w:p>
        </w:tc>
      </w:tr>
      <w:tr w:rsidR="002D3126" w14:paraId="4592201A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11808C" w14:textId="77777777" w:rsidR="002D3126" w:rsidRDefault="00593969"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7D4E42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FF3D3" w14:textId="77777777" w:rsidR="002D3126" w:rsidRDefault="00593969"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A9A1D3" w14:textId="77777777" w:rsidR="002D3126" w:rsidRDefault="00593969">
            <w:r>
              <w:rPr>
                <w:lang w:val="en-US" w:eastAsia="zh-CN"/>
              </w:rPr>
              <w:t>0.142857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B1C9A9" w14:textId="77777777" w:rsidR="002D3126" w:rsidRDefault="00593969">
            <w:r>
              <w:rPr>
                <w:lang w:val="en-US" w:eastAsia="zh-CN"/>
              </w:rPr>
              <w:t>-0.666667</w:t>
            </w:r>
          </w:p>
        </w:tc>
      </w:tr>
      <w:tr w:rsidR="002D3126" w14:paraId="4F7921B9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E658C5" w14:textId="77777777" w:rsidR="002D3126" w:rsidRDefault="00593969"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E83071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9745B5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9DE64" w14:textId="77777777" w:rsidR="002D3126" w:rsidRDefault="00593969"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B54733" w14:textId="77777777" w:rsidR="002D3126" w:rsidRDefault="00593969">
            <w:r>
              <w:rPr>
                <w:lang w:val="en-US" w:eastAsia="zh-CN"/>
              </w:rPr>
              <w:t>-0.490909</w:t>
            </w:r>
          </w:p>
        </w:tc>
      </w:tr>
      <w:tr w:rsidR="002D3126" w14:paraId="709AB403" w14:textId="77777777"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0F9A9C" w14:textId="77777777" w:rsidR="002D3126" w:rsidRDefault="00593969">
            <w:r>
              <w:rPr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AB3BCB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1D4F5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3785E" w14:textId="77777777" w:rsidR="002D3126" w:rsidRDefault="00593969">
            <w:r>
              <w:rPr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5DA549" w14:textId="77777777" w:rsidR="002D3126" w:rsidRDefault="00593969">
            <w:r>
              <w:rPr>
                <w:lang w:val="en-US" w:eastAsia="zh-CN"/>
              </w:rPr>
              <w:t>1</w:t>
            </w:r>
          </w:p>
        </w:tc>
      </w:tr>
    </w:tbl>
    <w:p w14:paraId="79F8D6C4" w14:textId="77777777" w:rsidR="002D3126" w:rsidRDefault="005939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Шаг 2. Прямой ход (</w:t>
      </w:r>
      <w:proofErr w:type="spellStart"/>
      <w:r>
        <w:rPr>
          <w:b/>
          <w:bCs/>
          <w:sz w:val="28"/>
          <w:szCs w:val="28"/>
        </w:rPr>
        <w:t>B·y</w:t>
      </w:r>
      <w:proofErr w:type="spellEnd"/>
      <w:r>
        <w:rPr>
          <w:b/>
          <w:bCs/>
          <w:sz w:val="28"/>
          <w:szCs w:val="28"/>
        </w:rPr>
        <w:t xml:space="preserve"> = f)</w:t>
      </w:r>
    </w:p>
    <w:p w14:paraId="5A540AD2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 xml:space="preserve">Решаем систему </w:t>
      </w:r>
      <w:proofErr w:type="spellStart"/>
      <w:r>
        <w:rPr>
          <w:sz w:val="28"/>
          <w:szCs w:val="28"/>
        </w:rPr>
        <w:t>B·y</w:t>
      </w:r>
      <w:proofErr w:type="spellEnd"/>
      <w:r>
        <w:rPr>
          <w:sz w:val="28"/>
          <w:szCs w:val="28"/>
        </w:rPr>
        <w:t xml:space="preserve"> = f:</w:t>
      </w:r>
    </w:p>
    <w:p w14:paraId="65301099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>y₁ = f₁ / B₁₁ = -1 / 5 = -0.2</w:t>
      </w:r>
    </w:p>
    <w:p w14:paraId="7FF9B683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 xml:space="preserve">y₂ = (f₂ - </w:t>
      </w:r>
      <w:r>
        <w:rPr>
          <w:sz w:val="28"/>
          <w:szCs w:val="28"/>
        </w:rPr>
        <w:t>B₂₁·y₁) / B₂₂ = (-10 - (-</w:t>
      </w:r>
      <w:proofErr w:type="gramStart"/>
      <w:r>
        <w:rPr>
          <w:sz w:val="28"/>
          <w:szCs w:val="28"/>
        </w:rPr>
        <w:t>10)·</w:t>
      </w:r>
      <w:proofErr w:type="gramEnd"/>
      <w:r>
        <w:rPr>
          <w:sz w:val="28"/>
          <w:szCs w:val="28"/>
        </w:rPr>
        <w:t>(-0.2)) / (-21) = (-10 - 2) / (-21) = (-12) / (-21) = 0.571429</w:t>
      </w:r>
    </w:p>
    <w:p w14:paraId="29DBC63D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>y₃ = (f₃ - B₃₁·y₁ - B₃₂·y₂) / B₃₃ = (64 - 2</w:t>
      </w:r>
      <w:proofErr w:type="gramStart"/>
      <w:r>
        <w:rPr>
          <w:sz w:val="28"/>
          <w:szCs w:val="28"/>
        </w:rPr>
        <w:t>·(</w:t>
      </w:r>
      <w:proofErr w:type="gramEnd"/>
      <w:r>
        <w:rPr>
          <w:sz w:val="28"/>
          <w:szCs w:val="28"/>
        </w:rPr>
        <w:t>-0.2) - (-3)·0.571429) / (-9.371429) = (64 + 0.4 + 1.714287) / (-9.371429) = (66.114287) / (-9.371429) ≈ -7.054545</w:t>
      </w:r>
    </w:p>
    <w:p w14:paraId="6F50D55E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>y₄ =</w:t>
      </w:r>
      <w:r>
        <w:rPr>
          <w:sz w:val="28"/>
          <w:szCs w:val="28"/>
        </w:rPr>
        <w:t xml:space="preserve"> (f₄ - B₄₁·y₁ - B₄₂·y₂ - B₄₃·y₃) / B₄₄ = (-82 - 6·(-0.2) - 14·0.571429 - 4.6·(-7.054545)) / </w:t>
      </w:r>
      <w:r>
        <w:rPr>
          <w:sz w:val="28"/>
          <w:szCs w:val="28"/>
        </w:rPr>
        <w:lastRenderedPageBreak/>
        <w:t>9.391515 = (-82 + 1.2 - 8.000006 + 32.450907) / 9.391515 = (-56.349099) / 9.391515 ≈ -6.0</w:t>
      </w:r>
    </w:p>
    <w:p w14:paraId="0B1674BB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>Вектор y = [-0.2, 0.571429, -7.054545, -6.</w:t>
      </w:r>
      <w:proofErr w:type="gramStart"/>
      <w:r>
        <w:rPr>
          <w:sz w:val="28"/>
          <w:szCs w:val="28"/>
        </w:rPr>
        <w:t>0]ᵀ</w:t>
      </w:r>
      <w:proofErr w:type="gramEnd"/>
    </w:p>
    <w:p w14:paraId="7788EDE4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>Шаг 3. Обратный ход (</w:t>
      </w:r>
      <w:proofErr w:type="spellStart"/>
      <w:r>
        <w:rPr>
          <w:sz w:val="28"/>
          <w:szCs w:val="28"/>
        </w:rPr>
        <w:t>C·x</w:t>
      </w:r>
      <w:proofErr w:type="spellEnd"/>
      <w:r>
        <w:rPr>
          <w:sz w:val="28"/>
          <w:szCs w:val="28"/>
        </w:rPr>
        <w:t xml:space="preserve"> = y</w:t>
      </w:r>
      <w:r>
        <w:rPr>
          <w:sz w:val="28"/>
          <w:szCs w:val="28"/>
        </w:rPr>
        <w:t>)</w:t>
      </w:r>
    </w:p>
    <w:p w14:paraId="5B1B3A5D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 xml:space="preserve">Решаем систему </w:t>
      </w:r>
      <w:proofErr w:type="spellStart"/>
      <w:r>
        <w:rPr>
          <w:sz w:val="28"/>
          <w:szCs w:val="28"/>
        </w:rPr>
        <w:t>C·x</w:t>
      </w:r>
      <w:proofErr w:type="spellEnd"/>
      <w:r>
        <w:rPr>
          <w:sz w:val="28"/>
          <w:szCs w:val="28"/>
        </w:rPr>
        <w:t xml:space="preserve"> = y сверху вниз (так как C </w:t>
      </w:r>
      <w:proofErr w:type="spellStart"/>
      <w:r>
        <w:rPr>
          <w:sz w:val="28"/>
          <w:szCs w:val="28"/>
        </w:rPr>
        <w:t>верхнетреугольная</w:t>
      </w:r>
      <w:proofErr w:type="spellEnd"/>
      <w:r>
        <w:rPr>
          <w:sz w:val="28"/>
          <w:szCs w:val="28"/>
        </w:rPr>
        <w:t xml:space="preserve"> с единицами на диагонали):</w:t>
      </w:r>
    </w:p>
    <w:p w14:paraId="3E9AE969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>x₄ = y₄ = -6.0</w:t>
      </w:r>
    </w:p>
    <w:p w14:paraId="57F94300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>x₃ = y₃ - C₃₄·x₄ = -7.054545 - (-0.</w:t>
      </w:r>
      <w:proofErr w:type="gramStart"/>
      <w:r>
        <w:rPr>
          <w:sz w:val="28"/>
          <w:szCs w:val="28"/>
        </w:rPr>
        <w:t>490909)·</w:t>
      </w:r>
      <w:proofErr w:type="gramEnd"/>
      <w:r>
        <w:rPr>
          <w:sz w:val="28"/>
          <w:szCs w:val="28"/>
        </w:rPr>
        <w:t>(-6.0) = -7.054545 - 2.945454 = -10.0</w:t>
      </w:r>
    </w:p>
    <w:p w14:paraId="108C3962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 xml:space="preserve">x₂ = y₂ - C₂₃·x₃ - C₂₄·x₄ = 0.571429 - </w:t>
      </w:r>
      <w:r>
        <w:rPr>
          <w:sz w:val="28"/>
          <w:szCs w:val="28"/>
        </w:rPr>
        <w:t>0.142857</w:t>
      </w:r>
      <w:proofErr w:type="gramStart"/>
      <w:r>
        <w:rPr>
          <w:sz w:val="28"/>
          <w:szCs w:val="28"/>
        </w:rPr>
        <w:t>·(</w:t>
      </w:r>
      <w:proofErr w:type="gramEnd"/>
      <w:r>
        <w:rPr>
          <w:sz w:val="28"/>
          <w:szCs w:val="28"/>
        </w:rPr>
        <w:t>-10.0) - (-0.666667)·(-6.0) = 0.571429 + 1.42857 - 4.0 = -2.0</w:t>
      </w:r>
    </w:p>
    <w:p w14:paraId="6E822B08" w14:textId="77777777" w:rsidR="002D3126" w:rsidRDefault="00593969">
      <w:pPr>
        <w:rPr>
          <w:sz w:val="28"/>
          <w:szCs w:val="28"/>
        </w:rPr>
      </w:pPr>
      <w:r>
        <w:rPr>
          <w:sz w:val="28"/>
          <w:szCs w:val="28"/>
        </w:rPr>
        <w:t>x₁ = y₁ - C₁₂·x₂ - C₁₃·x₃ - C₁₄·x₄ = -0.2 - (-2)·(-2.0) - 0.4·(-10.0) - 1.2·(-6.0) = -0.2 - 4.0 + 4.0 + 7.2 = 7.0</w:t>
      </w:r>
    </w:p>
    <w:p w14:paraId="12B9C839" w14:textId="77777777" w:rsidR="002D3126" w:rsidRDefault="00593969">
      <w:pPr>
        <w:rPr>
          <w:rFonts w:ascii="Segoe UI" w:eastAsia="Segoe UI" w:hAnsi="Segoe UI" w:cs="Segoe UI"/>
          <w:color w:val="F9FAFB"/>
          <w:sz w:val="19"/>
          <w:szCs w:val="19"/>
        </w:rPr>
      </w:pPr>
      <w:r>
        <w:rPr>
          <w:sz w:val="28"/>
          <w:szCs w:val="28"/>
        </w:rPr>
        <w:t>Вектор x = [7.0, -2.0, -10.0, -6.</w:t>
      </w:r>
      <w:proofErr w:type="gramStart"/>
      <w:r>
        <w:rPr>
          <w:sz w:val="28"/>
          <w:szCs w:val="28"/>
        </w:rPr>
        <w:t>0]ᵀ</w:t>
      </w:r>
      <w:proofErr w:type="gramEnd"/>
    </w:p>
    <w:p w14:paraId="7C42DEFC" w14:textId="77777777" w:rsidR="002D3126" w:rsidRDefault="00593969">
      <w:pPr>
        <w:spacing w:line="268" w:lineRule="exact"/>
        <w:ind w:left="280"/>
        <w:rPr>
          <w:b/>
          <w:sz w:val="27"/>
        </w:rPr>
      </w:pPr>
      <w:r>
        <w:rPr>
          <w:b/>
          <w:sz w:val="27"/>
        </w:rPr>
        <w:t>Результат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выполнения</w:t>
      </w:r>
      <w:r>
        <w:rPr>
          <w:b/>
          <w:spacing w:val="26"/>
          <w:sz w:val="27"/>
        </w:rPr>
        <w:t xml:space="preserve"> </w:t>
      </w:r>
      <w:r>
        <w:rPr>
          <w:b/>
          <w:spacing w:val="-2"/>
          <w:sz w:val="27"/>
        </w:rPr>
        <w:t>программы:</w:t>
      </w:r>
    </w:p>
    <w:p w14:paraId="2C71772A" w14:textId="77777777" w:rsidR="002D3126" w:rsidRDefault="00593969">
      <w:pPr>
        <w:spacing w:before="181"/>
        <w:ind w:left="280"/>
        <w:rPr>
          <w:rFonts w:ascii="Consolas" w:hAnsi="Consolas"/>
        </w:rPr>
      </w:pPr>
      <w:r>
        <w:rPr>
          <w:rFonts w:ascii="Consolas" w:hAnsi="Consolas"/>
        </w:rPr>
        <w:t>Найденное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решение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  <w:spacing w:val="-5"/>
        </w:rPr>
        <w:t>x:</w:t>
      </w:r>
    </w:p>
    <w:p w14:paraId="17F5456D" w14:textId="77777777" w:rsidR="002D3126" w:rsidRDefault="00593969">
      <w:pPr>
        <w:spacing w:before="3" w:line="237" w:lineRule="auto"/>
        <w:ind w:left="766" w:right="8822" w:hanging="122"/>
        <w:jc w:val="right"/>
        <w:rPr>
          <w:rFonts w:ascii="Consolas"/>
        </w:rPr>
      </w:pPr>
      <w:r>
        <w:rPr>
          <w:rFonts w:ascii="Consolas"/>
          <w:spacing w:val="-2"/>
        </w:rPr>
        <w:t>-9.88889e+00 1.76667e+01</w:t>
      </w:r>
    </w:p>
    <w:p w14:paraId="37751ECB" w14:textId="77777777" w:rsidR="002D3126" w:rsidRDefault="00593969">
      <w:pPr>
        <w:spacing w:before="2"/>
        <w:ind w:right="8822"/>
        <w:jc w:val="right"/>
        <w:rPr>
          <w:rFonts w:ascii="Consolas"/>
        </w:rPr>
      </w:pPr>
      <w:r>
        <w:rPr>
          <w:rFonts w:ascii="Consolas"/>
          <w:spacing w:val="-2"/>
        </w:rPr>
        <w:t>2.00000e+00</w:t>
      </w:r>
    </w:p>
    <w:p w14:paraId="232B346E" w14:textId="77777777" w:rsidR="002D3126" w:rsidRDefault="00593969">
      <w:pPr>
        <w:spacing w:before="2"/>
        <w:ind w:right="8822"/>
        <w:jc w:val="right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2"/>
        </w:rPr>
        <w:t>5.80000e+01</w:t>
      </w:r>
    </w:p>
    <w:p w14:paraId="4B871BE7" w14:textId="77777777" w:rsidR="002D3126" w:rsidRDefault="00593969">
      <w:pPr>
        <w:spacing w:before="216"/>
        <w:ind w:left="280"/>
        <w:rPr>
          <w:rFonts w:ascii="Segoe UI Symbol" w:hAnsi="Segoe UI Symbol"/>
        </w:rPr>
      </w:pPr>
      <w:r>
        <w:rPr>
          <w:rFonts w:ascii="Consolas" w:hAnsi="Consolas"/>
        </w:rPr>
        <w:t>Невязка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||A*x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-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b||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2.84217e-14</w:t>
      </w:r>
      <w:r>
        <w:rPr>
          <w:rFonts w:ascii="Consolas" w:hAnsi="Consolas"/>
          <w:spacing w:val="-17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194652C0" w14:textId="77777777" w:rsidR="002D3126" w:rsidRDefault="00593969">
      <w:pPr>
        <w:pStyle w:val="a4"/>
        <w:spacing w:before="80"/>
        <w:rPr>
          <w:rFonts w:ascii="Segoe UI Symbol"/>
          <w:sz w:val="20"/>
        </w:rPr>
      </w:pPr>
      <w:r>
        <w:rPr>
          <w:rFonts w:ascii="Segoe UI Symbol"/>
          <w:noProof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51737BD1" wp14:editId="5661DF69">
                <wp:simplePos x="0" y="0"/>
                <wp:positionH relativeFrom="page">
                  <wp:posOffset>443230</wp:posOffset>
                </wp:positionH>
                <wp:positionV relativeFrom="paragraph">
                  <wp:posOffset>234950</wp:posOffset>
                </wp:positionV>
                <wp:extent cx="6499225" cy="31115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9225" cy="31115"/>
                          <a:chOff x="0" y="0"/>
                          <a:chExt cx="6499225" cy="3111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679" y="4679"/>
                            <a:ext cx="64897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1590">
                                <a:moveTo>
                                  <a:pt x="0" y="0"/>
                                </a:moveTo>
                                <a:lnTo>
                                  <a:pt x="6489369" y="0"/>
                                </a:lnTo>
                                <a:lnTo>
                                  <a:pt x="6489369" y="21234"/>
                                </a:lnTo>
                                <a:lnTo>
                                  <a:pt x="0" y="21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79" y="7194"/>
                            <a:ext cx="648906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10">
                                <a:moveTo>
                                  <a:pt x="6489001" y="0"/>
                                </a:moveTo>
                                <a:lnTo>
                                  <a:pt x="323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2882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6489001" y="3238"/>
                                </a:lnTo>
                                <a:lnTo>
                                  <a:pt x="648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493325" y="7194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679" y="7194"/>
                            <a:ext cx="64922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9050">
                                <a:moveTo>
                                  <a:pt x="3238" y="2882"/>
                                </a:moveTo>
                                <a:lnTo>
                                  <a:pt x="0" y="2882"/>
                                </a:lnTo>
                                <a:lnTo>
                                  <a:pt x="0" y="18719"/>
                                </a:lnTo>
                                <a:lnTo>
                                  <a:pt x="3238" y="18719"/>
                                </a:lnTo>
                                <a:lnTo>
                                  <a:pt x="3238" y="2882"/>
                                </a:lnTo>
                                <a:close/>
                              </a:path>
                              <a:path w="6492240" h="19050">
                                <a:moveTo>
                                  <a:pt x="6491884" y="0"/>
                                </a:moveTo>
                                <a:lnTo>
                                  <a:pt x="6488646" y="0"/>
                                </a:lnTo>
                                <a:lnTo>
                                  <a:pt x="6488646" y="3238"/>
                                </a:lnTo>
                                <a:lnTo>
                                  <a:pt x="6491884" y="3238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493325" y="10077"/>
                            <a:ext cx="381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5875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3238" y="15836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679" y="25558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679" y="25558"/>
                            <a:ext cx="64922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810">
                                <a:moveTo>
                                  <a:pt x="6491884" y="0"/>
                                </a:moveTo>
                                <a:lnTo>
                                  <a:pt x="6491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6491884" y="3238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581E65" id="Group 47" o:spid="_x0000_s1026" style="position:absolute;margin-left:34.9pt;margin-top:18.5pt;width:511.75pt;height:2.45pt;z-index:-251645952;mso-wrap-distance-left:0;mso-wrap-distance-right:0;mso-position-horizontal-relative:page" coordsize="64992,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">
                <v:shape id="Graphic 48" o:spid="_x0000_s1027" style="position:absolute;left:46;top:46;width:64897;height:216;visibility:visible;mso-wrap-style:square;v-text-anchor:top" coordsize="64897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" path="m,l6489369,r,21234l,21234,,xe" filled="f" strokeweight=".25997mm">
                  <v:path arrowok="t"/>
                </v:shape>
                <v:shape id="Graphic 49" o:spid="_x0000_s1028" style="position:absolute;left:46;top:71;width:64891;height:39;visibility:visible;mso-wrap-style:square;v-text-anchor:top" coordsize="648906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" path="m6489001,l3238,,2882,,,,,3238r2882,l3238,3238r6485763,l6489001,xe" fillcolor="#9f9f9f" stroked="f">
                  <v:path arrowok="t"/>
                </v:shape>
                <v:shape id="Graphic 50" o:spid="_x0000_s1029" style="position:absolute;left:64933;top:71;width:38;height:39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" path="m3238,l,,,3238r3238,l3238,xe" fillcolor="#e2e2e2" stroked="f">
                  <v:path arrowok="t"/>
                </v:shape>
                <v:shape id="Graphic 51" o:spid="_x0000_s1030" style="position:absolute;left:46;top:71;width:64923;height:191;visibility:visible;mso-wrap-style:square;v-text-anchor:top" coordsize="64922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" path="m3238,2882l,2882,,18719r3238,l3238,2882xem6491884,r-3238,l6488646,3238r3238,l6491884,xe" fillcolor="#9f9f9f" stroked="f">
                  <v:path arrowok="t"/>
                </v:shape>
                <v:shape id="Graphic 52" o:spid="_x0000_s1031" style="position:absolute;left:64933;top:100;width:38;height:159;visibility:visible;mso-wrap-style:square;v-text-anchor:top" coordsize="381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" path="m3238,l,,,15836r3238,l3238,xe" fillcolor="#e2e2e2" stroked="f">
                  <v:path arrowok="t"/>
                </v:shape>
                <v:shape id="Graphic 53" o:spid="_x0000_s1032" style="position:absolute;left:46;top:255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" path="m3238,l,,,3238r3238,l3238,xe" fillcolor="#9f9f9f" stroked="f">
                  <v:path arrowok="t"/>
                </v:shape>
                <v:shape id="Graphic 54" o:spid="_x0000_s1033" style="position:absolute;left:46;top:255;width:64923;height:38;visibility:visible;mso-wrap-style:square;v-text-anchor:top" coordsize="649224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" path="m6491884,r,l,,,3238r6491884,l64918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E13D75" w14:textId="77777777" w:rsidR="002D3126" w:rsidRDefault="002D3126">
      <w:pPr>
        <w:pStyle w:val="a4"/>
        <w:rPr>
          <w:rFonts w:ascii="Segoe UI Symbol"/>
          <w:sz w:val="20"/>
        </w:rPr>
      </w:pPr>
    </w:p>
    <w:p w14:paraId="10FF83B4" w14:textId="77777777" w:rsidR="002D3126" w:rsidRDefault="00593969">
      <w:pPr>
        <w:pStyle w:val="a4"/>
        <w:rPr>
          <w:rFonts w:ascii="Segoe UI Symbol"/>
          <w:b/>
          <w:bCs/>
          <w:sz w:val="28"/>
          <w:szCs w:val="40"/>
        </w:rPr>
      </w:pPr>
      <w:r>
        <w:rPr>
          <w:rFonts w:ascii="Segoe UI Symbol"/>
          <w:b/>
          <w:bCs/>
          <w:sz w:val="28"/>
          <w:szCs w:val="40"/>
        </w:rPr>
        <w:t>Метод</w:t>
      </w:r>
      <w:r>
        <w:rPr>
          <w:rFonts w:ascii="Segoe UI Symbol"/>
          <w:b/>
          <w:bCs/>
          <w:sz w:val="28"/>
          <w:szCs w:val="40"/>
        </w:rPr>
        <w:t xml:space="preserve"> </w:t>
      </w:r>
      <w:r>
        <w:rPr>
          <w:rFonts w:ascii="Segoe UI Symbol"/>
          <w:b/>
          <w:bCs/>
          <w:sz w:val="28"/>
          <w:szCs w:val="40"/>
        </w:rPr>
        <w:t>квадратного</w:t>
      </w:r>
      <w:r>
        <w:rPr>
          <w:rFonts w:ascii="Segoe UI Symbol"/>
          <w:b/>
          <w:bCs/>
          <w:sz w:val="28"/>
          <w:szCs w:val="40"/>
        </w:rPr>
        <w:t xml:space="preserve"> </w:t>
      </w:r>
      <w:r>
        <w:rPr>
          <w:rFonts w:ascii="Segoe UI Symbol"/>
          <w:b/>
          <w:bCs/>
          <w:sz w:val="28"/>
          <w:szCs w:val="40"/>
        </w:rPr>
        <w:t>корня</w:t>
      </w:r>
      <w:r>
        <w:rPr>
          <w:rFonts w:ascii="Segoe UI Symbol"/>
          <w:b/>
          <w:bCs/>
          <w:sz w:val="28"/>
          <w:szCs w:val="40"/>
        </w:rPr>
        <w:t xml:space="preserve"> </w:t>
      </w:r>
      <w:r>
        <w:rPr>
          <w:rFonts w:ascii="Segoe UI Symbol"/>
          <w:b/>
          <w:bCs/>
          <w:sz w:val="28"/>
          <w:szCs w:val="40"/>
        </w:rPr>
        <w:t>для</w:t>
      </w:r>
      <w:r>
        <w:rPr>
          <w:rFonts w:ascii="Segoe UI Symbol"/>
          <w:b/>
          <w:bCs/>
          <w:sz w:val="28"/>
          <w:szCs w:val="40"/>
        </w:rPr>
        <w:t xml:space="preserve"> </w:t>
      </w:r>
      <w:r>
        <w:rPr>
          <w:rFonts w:ascii="Segoe UI Symbol"/>
          <w:b/>
          <w:bCs/>
          <w:sz w:val="28"/>
          <w:szCs w:val="40"/>
        </w:rPr>
        <w:t>симметричных</w:t>
      </w:r>
      <w:r>
        <w:rPr>
          <w:rFonts w:ascii="Segoe UI Symbol"/>
          <w:b/>
          <w:bCs/>
          <w:sz w:val="28"/>
          <w:szCs w:val="40"/>
        </w:rPr>
        <w:t xml:space="preserve"> </w:t>
      </w:r>
      <w:r>
        <w:rPr>
          <w:rFonts w:ascii="Segoe UI Symbol"/>
          <w:b/>
          <w:bCs/>
          <w:sz w:val="28"/>
          <w:szCs w:val="40"/>
        </w:rPr>
        <w:t>матриц</w:t>
      </w:r>
    </w:p>
    <w:p w14:paraId="356C4DD5" w14:textId="77777777" w:rsidR="002D3126" w:rsidRDefault="00593969">
      <w:pPr>
        <w:spacing w:before="8"/>
        <w:ind w:left="280"/>
        <w:rPr>
          <w:b/>
          <w:sz w:val="27"/>
        </w:rPr>
      </w:pPr>
      <w:r>
        <w:rPr>
          <w:b/>
          <w:sz w:val="27"/>
        </w:rPr>
        <w:t>Тестовая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система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(4×4,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симметричная</w:t>
      </w:r>
      <w:r>
        <w:rPr>
          <w:b/>
          <w:spacing w:val="21"/>
          <w:sz w:val="27"/>
        </w:rPr>
        <w:t xml:space="preserve"> </w:t>
      </w:r>
      <w:r>
        <w:rPr>
          <w:b/>
          <w:spacing w:val="-2"/>
          <w:sz w:val="27"/>
        </w:rPr>
        <w:t>матрица):</w:t>
      </w:r>
    </w:p>
    <w:p w14:paraId="16F2BC1F" w14:textId="77777777" w:rsidR="002D3126" w:rsidRDefault="00593969">
      <w:pPr>
        <w:pStyle w:val="a4"/>
        <w:spacing w:before="189" w:line="252" w:lineRule="auto"/>
        <w:ind w:left="280" w:right="938"/>
      </w:pPr>
      <w:r>
        <w:t xml:space="preserve">Матрица генерируется случайно с </w:t>
      </w:r>
      <w:proofErr w:type="spellStart"/>
      <w:r>
        <w:t>симметризацией</w:t>
      </w:r>
      <w:proofErr w:type="spellEnd"/>
      <w:r>
        <w:t xml:space="preserve"> и диагональным </w:t>
      </w:r>
      <w:r>
        <w:rPr>
          <w:spacing w:val="-2"/>
        </w:rPr>
        <w:t>доминированием.</w:t>
      </w:r>
    </w:p>
    <w:p w14:paraId="7927BFA2" w14:textId="77777777" w:rsidR="002D3126" w:rsidRDefault="00593969">
      <w:pPr>
        <w:spacing w:before="1" w:line="310" w:lineRule="exact"/>
        <w:ind w:left="28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Разложение</w:t>
      </w:r>
      <w:r>
        <w:rPr>
          <w:b/>
          <w:bCs/>
          <w:spacing w:val="14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A</w:t>
      </w:r>
      <w:r>
        <w:rPr>
          <w:b/>
          <w:bCs/>
          <w:spacing w:val="14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=</w:t>
      </w:r>
      <w:r>
        <w:rPr>
          <w:b/>
          <w:bCs/>
          <w:spacing w:val="14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Sᵀ·D·S</w:t>
      </w:r>
      <w:r>
        <w:rPr>
          <w:b/>
          <w:bCs/>
          <w:spacing w:val="15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вычисляется</w:t>
      </w:r>
      <w:r>
        <w:rPr>
          <w:b/>
          <w:bCs/>
          <w:spacing w:val="13"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по</w:t>
      </w:r>
      <w:r>
        <w:rPr>
          <w:b/>
          <w:bCs/>
          <w:spacing w:val="15"/>
          <w:sz w:val="27"/>
          <w:szCs w:val="27"/>
        </w:rPr>
        <w:t xml:space="preserve"> </w:t>
      </w:r>
      <w:r>
        <w:rPr>
          <w:b/>
          <w:bCs/>
          <w:spacing w:val="-2"/>
          <w:sz w:val="27"/>
          <w:szCs w:val="27"/>
        </w:rPr>
        <w:t>формулам:</w:t>
      </w:r>
    </w:p>
    <w:p w14:paraId="04EFA9E8" w14:textId="77777777" w:rsidR="002D3126" w:rsidRDefault="00593969">
      <w:pPr>
        <w:tabs>
          <w:tab w:val="left" w:pos="4894"/>
          <w:tab w:val="left" w:pos="5016"/>
        </w:tabs>
        <w:spacing w:line="482" w:lineRule="auto"/>
        <w:ind w:left="280" w:right="2993"/>
        <w:rPr>
          <w:rFonts w:ascii="Consolas" w:hAnsi="Consolas"/>
        </w:rPr>
      </w:pPr>
      <w:proofErr w:type="spellStart"/>
      <w:r>
        <w:rPr>
          <w:rFonts w:ascii="Consolas" w:hAnsi="Consolas"/>
        </w:rPr>
        <w:t>d_ii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sign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a_ii</w:t>
      </w:r>
      <w:proofErr w:type="spellEnd"/>
      <w:r>
        <w:rPr>
          <w:rFonts w:ascii="Consolas" w:hAnsi="Consolas"/>
        </w:rPr>
        <w:t xml:space="preserve"> - Σ(s_ki² · </w:t>
      </w:r>
      <w:proofErr w:type="spellStart"/>
      <w:r>
        <w:rPr>
          <w:rFonts w:ascii="Consolas" w:hAnsi="Consolas"/>
        </w:rPr>
        <w:t>d_kk</w:t>
      </w:r>
      <w:proofErr w:type="spellEnd"/>
      <w:r>
        <w:rPr>
          <w:rFonts w:ascii="Consolas" w:hAnsi="Consolas"/>
        </w:rPr>
        <w:t>))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(диагональный</w:t>
      </w:r>
      <w:r>
        <w:rPr>
          <w:rFonts w:ascii="Consolas" w:hAnsi="Consolas"/>
          <w:spacing w:val="-12"/>
        </w:rPr>
        <w:t xml:space="preserve"> </w:t>
      </w:r>
      <w:r>
        <w:rPr>
          <w:rFonts w:ascii="Consolas" w:hAnsi="Consolas"/>
        </w:rPr>
        <w:t>элемент</w:t>
      </w:r>
      <w:r>
        <w:rPr>
          <w:rFonts w:ascii="Consolas" w:hAnsi="Consolas"/>
          <w:spacing w:val="-12"/>
        </w:rPr>
        <w:t xml:space="preserve"> </w:t>
      </w:r>
      <w:r>
        <w:rPr>
          <w:rFonts w:ascii="Consolas" w:hAnsi="Consolas"/>
        </w:rPr>
        <w:t xml:space="preserve">D) </w:t>
      </w:r>
      <w:proofErr w:type="spellStart"/>
      <w:r>
        <w:rPr>
          <w:rFonts w:ascii="Consolas" w:hAnsi="Consolas"/>
        </w:rPr>
        <w:t>s_ii</w:t>
      </w:r>
      <w:proofErr w:type="spellEnd"/>
      <w:r>
        <w:rPr>
          <w:rFonts w:ascii="Consolas" w:hAnsi="Consolas"/>
        </w:rPr>
        <w:t xml:space="preserve"> = √|</w:t>
      </w:r>
      <w:proofErr w:type="spellStart"/>
      <w:r>
        <w:rPr>
          <w:rFonts w:ascii="Consolas" w:hAnsi="Consolas"/>
        </w:rPr>
        <w:t>a_ii</w:t>
      </w:r>
      <w:proofErr w:type="spellEnd"/>
      <w:r>
        <w:rPr>
          <w:rFonts w:ascii="Consolas" w:hAnsi="Consolas"/>
        </w:rPr>
        <w:t xml:space="preserve"> - Σ(s_ki² · </w:t>
      </w:r>
      <w:proofErr w:type="spellStart"/>
      <w:r>
        <w:rPr>
          <w:rFonts w:ascii="Consolas" w:hAnsi="Consolas"/>
        </w:rPr>
        <w:t>d_kk</w:t>
      </w:r>
      <w:proofErr w:type="spellEnd"/>
      <w:r>
        <w:rPr>
          <w:rFonts w:ascii="Consolas" w:hAnsi="Consolas"/>
        </w:rPr>
        <w:t>)|</w:t>
      </w:r>
      <w:r>
        <w:rPr>
          <w:rFonts w:ascii="Consolas" w:hAnsi="Consolas"/>
        </w:rPr>
        <w:tab/>
        <w:t>(диагональный элемент S)</w:t>
      </w:r>
    </w:p>
    <w:p w14:paraId="7955ED17" w14:textId="77777777" w:rsidR="002D3126" w:rsidRPr="00DC2AA7" w:rsidRDefault="00593969">
      <w:pPr>
        <w:spacing w:line="249" w:lineRule="exact"/>
        <w:ind w:left="280"/>
        <w:rPr>
          <w:rFonts w:ascii="Consolas" w:hAnsi="Consolas"/>
          <w:lang w:val="en-US"/>
        </w:rPr>
      </w:pPr>
      <w:proofErr w:type="spellStart"/>
      <w:r w:rsidRPr="00DC2AA7">
        <w:rPr>
          <w:rFonts w:ascii="Consolas" w:hAnsi="Consolas"/>
          <w:lang w:val="en-US"/>
        </w:rPr>
        <w:t>s_ij</w:t>
      </w:r>
      <w:proofErr w:type="spellEnd"/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=</w:t>
      </w:r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(</w:t>
      </w:r>
      <w:proofErr w:type="spellStart"/>
      <w:r w:rsidRPr="00DC2AA7">
        <w:rPr>
          <w:rFonts w:ascii="Consolas" w:hAnsi="Consolas"/>
          <w:lang w:val="en-US"/>
        </w:rPr>
        <w:t>a_ij</w:t>
      </w:r>
      <w:proofErr w:type="spellEnd"/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-</w:t>
      </w:r>
      <w:r w:rsidRPr="00DC2AA7">
        <w:rPr>
          <w:rFonts w:ascii="Consolas" w:hAnsi="Consolas"/>
          <w:spacing w:val="1"/>
          <w:lang w:val="en-US"/>
        </w:rPr>
        <w:t xml:space="preserve"> </w:t>
      </w:r>
      <w:r>
        <w:rPr>
          <w:rFonts w:ascii="Consolas" w:hAnsi="Consolas"/>
        </w:rPr>
        <w:t>Σ</w:t>
      </w:r>
      <w:r w:rsidRPr="00DC2AA7">
        <w:rPr>
          <w:rFonts w:ascii="Consolas" w:hAnsi="Consolas"/>
          <w:lang w:val="en-US"/>
        </w:rPr>
        <w:t>(</w:t>
      </w:r>
      <w:proofErr w:type="spellStart"/>
      <w:r w:rsidRPr="00DC2AA7">
        <w:rPr>
          <w:rFonts w:ascii="Consolas" w:hAnsi="Consolas"/>
          <w:lang w:val="en-US"/>
        </w:rPr>
        <w:t>s_ki·s_kj·d_kk</w:t>
      </w:r>
      <w:proofErr w:type="spellEnd"/>
      <w:r w:rsidRPr="00DC2AA7">
        <w:rPr>
          <w:rFonts w:ascii="Consolas" w:hAnsi="Consolas"/>
          <w:lang w:val="en-US"/>
        </w:rPr>
        <w:t>))</w:t>
      </w:r>
      <w:r w:rsidRPr="00DC2AA7">
        <w:rPr>
          <w:rFonts w:ascii="Consolas" w:hAnsi="Consolas"/>
          <w:spacing w:val="2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/</w:t>
      </w:r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(</w:t>
      </w:r>
      <w:proofErr w:type="spellStart"/>
      <w:r w:rsidRPr="00DC2AA7">
        <w:rPr>
          <w:rFonts w:ascii="Consolas" w:hAnsi="Consolas"/>
          <w:lang w:val="en-US"/>
        </w:rPr>
        <w:t>s_ii·d_ii</w:t>
      </w:r>
      <w:proofErr w:type="spellEnd"/>
      <w:r w:rsidRPr="00DC2AA7">
        <w:rPr>
          <w:rFonts w:ascii="Consolas" w:hAnsi="Consolas"/>
          <w:lang w:val="en-US"/>
        </w:rPr>
        <w:t>)</w:t>
      </w:r>
      <w:r w:rsidRPr="00DC2AA7">
        <w:rPr>
          <w:rFonts w:ascii="Consolas" w:hAnsi="Consolas"/>
          <w:spacing w:val="63"/>
          <w:w w:val="150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(</w:t>
      </w:r>
      <w:r>
        <w:rPr>
          <w:rFonts w:ascii="Consolas" w:hAnsi="Consolas"/>
        </w:rPr>
        <w:t>недиагональные</w:t>
      </w:r>
      <w:r w:rsidRPr="00DC2AA7">
        <w:rPr>
          <w:rFonts w:ascii="Consolas" w:hAnsi="Consolas"/>
          <w:spacing w:val="1"/>
          <w:lang w:val="en-US"/>
        </w:rPr>
        <w:t xml:space="preserve"> </w:t>
      </w:r>
      <w:r>
        <w:rPr>
          <w:rFonts w:ascii="Consolas" w:hAnsi="Consolas"/>
        </w:rPr>
        <w:t>элементы</w:t>
      </w:r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spacing w:val="-7"/>
          <w:lang w:val="en-US"/>
        </w:rPr>
        <w:t>S)</w:t>
      </w:r>
    </w:p>
    <w:p w14:paraId="707573F4" w14:textId="77777777" w:rsidR="002D3126" w:rsidRDefault="00593969">
      <w:pPr>
        <w:spacing w:before="222" w:line="242" w:lineRule="auto"/>
        <w:ind w:left="280" w:right="938"/>
        <w:rPr>
          <w:b/>
          <w:bCs/>
          <w:sz w:val="27"/>
          <w:szCs w:val="27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Прямой ход (S</w:t>
      </w:r>
      <w:r>
        <w:rPr>
          <w:rFonts w:ascii="Calibri" w:eastAsia="Calibri" w:hAnsi="Calibri" w:cs="Calibri"/>
          <w:b/>
          <w:bCs/>
          <w:sz w:val="24"/>
          <w:szCs w:val="24"/>
        </w:rPr>
        <w:t>ᵀ</w:t>
      </w:r>
      <w:r>
        <w:rPr>
          <w:rFonts w:ascii="Calibri" w:eastAsia="Calibri" w:hAnsi="Calibri" w:cs="Calibri"/>
          <w:b/>
          <w:bCs/>
          <w:sz w:val="24"/>
          <w:szCs w:val="24"/>
        </w:rPr>
        <w:t>·y = f) и обратный ход (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D·S·x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= y) </w:t>
      </w:r>
      <w:r>
        <w:rPr>
          <w:b/>
          <w:bCs/>
          <w:sz w:val="27"/>
          <w:szCs w:val="27"/>
        </w:rPr>
        <w:t xml:space="preserve">выполняются поэтапно согласно </w:t>
      </w:r>
      <w:r>
        <w:rPr>
          <w:b/>
          <w:bCs/>
          <w:spacing w:val="-2"/>
          <w:sz w:val="27"/>
          <w:szCs w:val="27"/>
        </w:rPr>
        <w:t>алгоритму.</w:t>
      </w:r>
    </w:p>
    <w:p w14:paraId="64EE475B" w14:textId="77777777" w:rsidR="002D3126" w:rsidRDefault="00593969">
      <w:pPr>
        <w:spacing w:before="186"/>
        <w:ind w:left="280"/>
        <w:rPr>
          <w:b/>
          <w:sz w:val="27"/>
        </w:rPr>
      </w:pPr>
      <w:r>
        <w:rPr>
          <w:b/>
          <w:sz w:val="27"/>
        </w:rPr>
        <w:t>Результат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выполнения</w:t>
      </w:r>
      <w:r>
        <w:rPr>
          <w:b/>
          <w:spacing w:val="26"/>
          <w:sz w:val="27"/>
        </w:rPr>
        <w:t xml:space="preserve"> </w:t>
      </w:r>
      <w:r>
        <w:rPr>
          <w:b/>
          <w:spacing w:val="-2"/>
          <w:sz w:val="27"/>
        </w:rPr>
        <w:t>программы:</w:t>
      </w:r>
    </w:p>
    <w:p w14:paraId="243467AB" w14:textId="77777777" w:rsidR="002D3126" w:rsidRDefault="00593969">
      <w:pPr>
        <w:spacing w:before="3"/>
        <w:ind w:left="280"/>
        <w:rPr>
          <w:rFonts w:ascii="Consolas" w:hAnsi="Consolas"/>
        </w:rPr>
      </w:pPr>
      <w:r>
        <w:rPr>
          <w:rFonts w:ascii="Consolas" w:hAnsi="Consolas"/>
        </w:rPr>
        <w:t>Найденное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решение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  <w:spacing w:val="-5"/>
        </w:rPr>
        <w:t>x:</w:t>
      </w:r>
    </w:p>
    <w:p w14:paraId="0979DD65" w14:textId="77777777" w:rsidR="002D3126" w:rsidRDefault="00593969">
      <w:pPr>
        <w:spacing w:before="2" w:line="256" w:lineRule="exact"/>
        <w:ind w:left="644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2"/>
        </w:rPr>
        <w:t>8.17194e+01</w:t>
      </w:r>
    </w:p>
    <w:p w14:paraId="232F301A" w14:textId="77777777" w:rsidR="002D3126" w:rsidRDefault="00593969">
      <w:pPr>
        <w:spacing w:line="256" w:lineRule="exact"/>
        <w:ind w:left="644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2"/>
        </w:rPr>
        <w:t>2.71096e+01</w:t>
      </w:r>
    </w:p>
    <w:p w14:paraId="64552910" w14:textId="77777777" w:rsidR="002D3126" w:rsidRDefault="00593969">
      <w:pPr>
        <w:spacing w:before="1"/>
        <w:ind w:left="644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2"/>
        </w:rPr>
        <w:t>7.05374e+01</w:t>
      </w:r>
    </w:p>
    <w:p w14:paraId="32153FED" w14:textId="77777777" w:rsidR="002D3126" w:rsidRDefault="00593969">
      <w:pPr>
        <w:spacing w:before="2"/>
        <w:ind w:left="644"/>
        <w:rPr>
          <w:rFonts w:ascii="Consolas"/>
        </w:rPr>
      </w:pPr>
      <w:r>
        <w:rPr>
          <w:rFonts w:ascii="Consolas"/>
        </w:rPr>
        <w:t>-</w:t>
      </w:r>
      <w:r>
        <w:rPr>
          <w:rFonts w:ascii="Consolas"/>
          <w:spacing w:val="-2"/>
        </w:rPr>
        <w:t>6.68203e+01</w:t>
      </w:r>
    </w:p>
    <w:p w14:paraId="74423D43" w14:textId="77777777" w:rsidR="002D3126" w:rsidRDefault="00593969">
      <w:pPr>
        <w:spacing w:before="216"/>
        <w:ind w:left="280"/>
        <w:rPr>
          <w:rFonts w:ascii="Segoe UI Symbol" w:hAnsi="Segoe UI Symbol"/>
        </w:rPr>
      </w:pPr>
      <w:r>
        <w:rPr>
          <w:rFonts w:ascii="Consolas" w:hAnsi="Consolas"/>
        </w:rPr>
        <w:t>Невязка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||найденное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x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-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исходное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x||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2.04088e-14</w:t>
      </w:r>
      <w:r>
        <w:rPr>
          <w:rFonts w:ascii="Consolas" w:hAnsi="Consolas"/>
          <w:spacing w:val="-26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2C352F33" w14:textId="77777777" w:rsidR="002D3126" w:rsidRDefault="00593969">
      <w:pPr>
        <w:pStyle w:val="a4"/>
        <w:spacing w:before="212"/>
        <w:ind w:left="280"/>
      </w:pPr>
      <w:r>
        <w:t>Метод</w:t>
      </w:r>
      <w:r>
        <w:rPr>
          <w:spacing w:val="19"/>
        </w:rPr>
        <w:t xml:space="preserve"> </w:t>
      </w:r>
      <w:r>
        <w:t>успешно</w:t>
      </w:r>
      <w:r>
        <w:rPr>
          <w:spacing w:val="19"/>
        </w:rPr>
        <w:t xml:space="preserve"> </w:t>
      </w:r>
      <w:r>
        <w:t>восстановил</w:t>
      </w:r>
      <w:r>
        <w:rPr>
          <w:spacing w:val="19"/>
        </w:rPr>
        <w:t xml:space="preserve"> </w:t>
      </w:r>
      <w:r>
        <w:t>исходное</w:t>
      </w:r>
      <w:r>
        <w:rPr>
          <w:spacing w:val="19"/>
        </w:rPr>
        <w:t xml:space="preserve"> </w:t>
      </w:r>
      <w:r>
        <w:t>решение</w:t>
      </w:r>
      <w:r>
        <w:rPr>
          <w:spacing w:val="20"/>
        </w:rPr>
        <w:t xml:space="preserve"> </w:t>
      </w:r>
      <w:r>
        <w:t>из</w:t>
      </w:r>
      <w:r>
        <w:rPr>
          <w:spacing w:val="19"/>
        </w:rPr>
        <w:t xml:space="preserve"> </w:t>
      </w:r>
      <w:r>
        <w:t>эквивалентной</w:t>
      </w:r>
      <w:r>
        <w:rPr>
          <w:spacing w:val="19"/>
        </w:rPr>
        <w:t xml:space="preserve"> </w:t>
      </w:r>
      <w:r>
        <w:rPr>
          <w:spacing w:val="-2"/>
        </w:rPr>
        <w:t>системы.</w:t>
      </w:r>
    </w:p>
    <w:p w14:paraId="59000B06" w14:textId="77777777" w:rsidR="00593969" w:rsidRDefault="00593969">
      <w:pPr>
        <w:pStyle w:val="a4"/>
        <w:spacing w:before="204"/>
        <w:rPr>
          <w:sz w:val="20"/>
        </w:rPr>
      </w:pPr>
    </w:p>
    <w:p w14:paraId="1BE9E3FE" w14:textId="77777777" w:rsidR="00593969" w:rsidRDefault="00593969">
      <w:pPr>
        <w:pStyle w:val="a4"/>
        <w:spacing w:before="204"/>
        <w:rPr>
          <w:sz w:val="20"/>
        </w:rPr>
      </w:pPr>
    </w:p>
    <w:p w14:paraId="7DD73A9A" w14:textId="77777777" w:rsidR="00593969" w:rsidRDefault="00593969">
      <w:pPr>
        <w:pStyle w:val="a4"/>
        <w:spacing w:before="204"/>
        <w:rPr>
          <w:sz w:val="20"/>
        </w:rPr>
      </w:pPr>
    </w:p>
    <w:p w14:paraId="0F6074BF" w14:textId="76DC55DF" w:rsidR="002D3126" w:rsidRDefault="00593969">
      <w:pPr>
        <w:pStyle w:val="a4"/>
        <w:spacing w:before="20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C49ADC" wp14:editId="7DFF8CF2">
                <wp:simplePos x="0" y="0"/>
                <wp:positionH relativeFrom="column">
                  <wp:posOffset>133350</wp:posOffset>
                </wp:positionH>
                <wp:positionV relativeFrom="paragraph">
                  <wp:posOffset>340360</wp:posOffset>
                </wp:positionV>
                <wp:extent cx="5818505" cy="391160"/>
                <wp:effectExtent l="0" t="0" r="0" b="0"/>
                <wp:wrapTopAndBottom/>
                <wp:docPr id="60" name="Text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505" cy="391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6F6CB0" w14:textId="77777777" w:rsidR="002D3126" w:rsidRPr="00593969" w:rsidRDefault="00593969">
                            <w:pPr>
                              <w:spacing w:before="105"/>
                              <w:ind w:left="182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59396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Методика</w:t>
                            </w:r>
                            <w:r w:rsidRPr="00593969">
                              <w:rPr>
                                <w:b/>
                                <w:bCs/>
                                <w:spacing w:val="27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59396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вычислительного</w:t>
                            </w:r>
                            <w:r w:rsidRPr="00593969">
                              <w:rPr>
                                <w:b/>
                                <w:bCs/>
                                <w:spacing w:val="27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593969">
                              <w:rPr>
                                <w:b/>
                                <w:bCs/>
                                <w:spacing w:val="-2"/>
                                <w:sz w:val="32"/>
                                <w:szCs w:val="28"/>
                              </w:rPr>
                              <w:t>эксперимента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49ADC" id="Textbox 60" o:spid="_x0000_s1047" type="#_x0000_t202" style="position:absolute;margin-left:10.5pt;margin-top:26.8pt;width:458.15pt;height:30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" filled="f" stroked="f">
                <v:textbox inset="0,0,0,0">
                  <w:txbxContent>
                    <w:p w14:paraId="496F6CB0" w14:textId="77777777" w:rsidR="002D3126" w:rsidRPr="00593969" w:rsidRDefault="00593969">
                      <w:pPr>
                        <w:spacing w:before="105"/>
                        <w:ind w:left="182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593969">
                        <w:rPr>
                          <w:b/>
                          <w:bCs/>
                          <w:sz w:val="32"/>
                          <w:szCs w:val="28"/>
                        </w:rPr>
                        <w:t>Методика</w:t>
                      </w:r>
                      <w:r w:rsidRPr="00593969">
                        <w:rPr>
                          <w:b/>
                          <w:bCs/>
                          <w:spacing w:val="27"/>
                          <w:sz w:val="32"/>
                          <w:szCs w:val="28"/>
                        </w:rPr>
                        <w:t xml:space="preserve"> </w:t>
                      </w:r>
                      <w:r w:rsidRPr="00593969">
                        <w:rPr>
                          <w:b/>
                          <w:bCs/>
                          <w:sz w:val="32"/>
                          <w:szCs w:val="28"/>
                        </w:rPr>
                        <w:t>вычислительного</w:t>
                      </w:r>
                      <w:r w:rsidRPr="00593969">
                        <w:rPr>
                          <w:b/>
                          <w:bCs/>
                          <w:spacing w:val="27"/>
                          <w:sz w:val="32"/>
                          <w:szCs w:val="28"/>
                        </w:rPr>
                        <w:t xml:space="preserve"> </w:t>
                      </w:r>
                      <w:r w:rsidRPr="00593969">
                        <w:rPr>
                          <w:b/>
                          <w:bCs/>
                          <w:spacing w:val="-2"/>
                          <w:sz w:val="32"/>
                          <w:szCs w:val="28"/>
                        </w:rPr>
                        <w:t>эксперимента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9774067" w14:textId="77777777" w:rsidR="00593969" w:rsidRDefault="00593969">
      <w:pPr>
        <w:pStyle w:val="a4"/>
        <w:spacing w:before="17"/>
        <w:ind w:left="280"/>
      </w:pPr>
    </w:p>
    <w:p w14:paraId="026B863A" w14:textId="4EEE9EC3" w:rsidR="002D3126" w:rsidRDefault="00593969">
      <w:pPr>
        <w:pStyle w:val="a4"/>
        <w:spacing w:before="17"/>
        <w:ind w:left="280"/>
        <w:rPr>
          <w:spacing w:val="-2"/>
        </w:rPr>
      </w:pPr>
      <w:r>
        <w:t>Параметры</w:t>
      </w:r>
      <w:r>
        <w:rPr>
          <w:spacing w:val="22"/>
        </w:rPr>
        <w:t xml:space="preserve"> </w:t>
      </w:r>
      <w:r>
        <w:rPr>
          <w:spacing w:val="-2"/>
        </w:rPr>
        <w:t>эксперимента:</w:t>
      </w:r>
    </w:p>
    <w:p w14:paraId="334D7588" w14:textId="77777777" w:rsidR="00593969" w:rsidRDefault="00593969">
      <w:pPr>
        <w:pStyle w:val="a4"/>
        <w:spacing w:before="17"/>
        <w:ind w:left="280"/>
      </w:pPr>
    </w:p>
    <w:p w14:paraId="72091371" w14:textId="77777777" w:rsidR="002D3126" w:rsidRDefault="00593969">
      <w:pPr>
        <w:pStyle w:val="a6"/>
        <w:numPr>
          <w:ilvl w:val="0"/>
          <w:numId w:val="4"/>
        </w:numPr>
        <w:tabs>
          <w:tab w:val="left" w:pos="1000"/>
        </w:tabs>
        <w:spacing w:before="195"/>
        <w:ind w:left="1000" w:hanging="479"/>
        <w:rPr>
          <w:sz w:val="27"/>
        </w:rPr>
      </w:pPr>
      <w:r w:rsidRPr="00593969">
        <w:rPr>
          <w:b/>
          <w:sz w:val="28"/>
          <w:szCs w:val="24"/>
        </w:rPr>
        <w:t>Размерности</w:t>
      </w:r>
      <w:r>
        <w:rPr>
          <w:b/>
          <w:sz w:val="27"/>
        </w:rPr>
        <w:t>:</w:t>
      </w:r>
      <w:r>
        <w:rPr>
          <w:b/>
          <w:spacing w:val="14"/>
          <w:sz w:val="27"/>
        </w:rPr>
        <w:t xml:space="preserve"> </w:t>
      </w:r>
      <w:r>
        <w:rPr>
          <w:sz w:val="27"/>
        </w:rPr>
        <w:t>n</w:t>
      </w:r>
      <w:r>
        <w:rPr>
          <w:spacing w:val="19"/>
          <w:sz w:val="27"/>
        </w:rPr>
        <w:t xml:space="preserve"> </w:t>
      </w:r>
      <w:r>
        <w:rPr>
          <w:rFonts w:ascii="Cambria Math" w:hAnsi="Cambria Math"/>
          <w:sz w:val="27"/>
        </w:rPr>
        <w:t>∈</w:t>
      </w:r>
      <w:r>
        <w:rPr>
          <w:rFonts w:ascii="Cambria Math" w:hAnsi="Cambria Math"/>
          <w:spacing w:val="18"/>
          <w:sz w:val="27"/>
        </w:rPr>
        <w:t xml:space="preserve"> </w:t>
      </w:r>
      <w:r>
        <w:rPr>
          <w:sz w:val="27"/>
        </w:rPr>
        <w:t>{4,</w:t>
      </w:r>
      <w:r>
        <w:rPr>
          <w:spacing w:val="10"/>
          <w:sz w:val="27"/>
        </w:rPr>
        <w:t xml:space="preserve"> </w:t>
      </w:r>
      <w:r>
        <w:rPr>
          <w:sz w:val="27"/>
        </w:rPr>
        <w:t>8,</w:t>
      </w:r>
      <w:r>
        <w:rPr>
          <w:spacing w:val="9"/>
          <w:sz w:val="27"/>
        </w:rPr>
        <w:t xml:space="preserve"> </w:t>
      </w:r>
      <w:r>
        <w:rPr>
          <w:sz w:val="27"/>
        </w:rPr>
        <w:t>16,</w:t>
      </w:r>
      <w:r>
        <w:rPr>
          <w:spacing w:val="10"/>
          <w:sz w:val="27"/>
        </w:rPr>
        <w:t xml:space="preserve"> </w:t>
      </w:r>
      <w:r>
        <w:rPr>
          <w:sz w:val="27"/>
        </w:rPr>
        <w:t>32,</w:t>
      </w:r>
      <w:r>
        <w:rPr>
          <w:spacing w:val="10"/>
          <w:sz w:val="27"/>
        </w:rPr>
        <w:t xml:space="preserve"> </w:t>
      </w:r>
      <w:r>
        <w:rPr>
          <w:sz w:val="27"/>
        </w:rPr>
        <w:t>64,</w:t>
      </w:r>
      <w:r>
        <w:rPr>
          <w:spacing w:val="9"/>
          <w:sz w:val="27"/>
        </w:rPr>
        <w:t xml:space="preserve"> </w:t>
      </w:r>
      <w:r>
        <w:rPr>
          <w:sz w:val="27"/>
        </w:rPr>
        <w:t>128,</w:t>
      </w:r>
      <w:r>
        <w:rPr>
          <w:spacing w:val="10"/>
          <w:sz w:val="27"/>
        </w:rPr>
        <w:t xml:space="preserve"> </w:t>
      </w:r>
      <w:r>
        <w:rPr>
          <w:sz w:val="27"/>
        </w:rPr>
        <w:t>256,</w:t>
      </w:r>
      <w:r>
        <w:rPr>
          <w:spacing w:val="10"/>
          <w:sz w:val="27"/>
        </w:rPr>
        <w:t xml:space="preserve"> </w:t>
      </w:r>
      <w:r>
        <w:rPr>
          <w:sz w:val="27"/>
        </w:rPr>
        <w:t>512,</w:t>
      </w:r>
      <w:r>
        <w:rPr>
          <w:spacing w:val="9"/>
          <w:sz w:val="27"/>
        </w:rPr>
        <w:t xml:space="preserve"> </w:t>
      </w:r>
      <w:r>
        <w:rPr>
          <w:sz w:val="27"/>
        </w:rPr>
        <w:t>1024,</w:t>
      </w:r>
      <w:r>
        <w:rPr>
          <w:spacing w:val="10"/>
          <w:sz w:val="27"/>
        </w:rPr>
        <w:t xml:space="preserve"> </w:t>
      </w:r>
      <w:r>
        <w:rPr>
          <w:spacing w:val="-2"/>
          <w:sz w:val="27"/>
        </w:rPr>
        <w:t>2048}</w:t>
      </w:r>
    </w:p>
    <w:p w14:paraId="613BD4FB" w14:textId="77777777" w:rsidR="002D3126" w:rsidRDefault="00593969">
      <w:pPr>
        <w:pStyle w:val="a6"/>
        <w:numPr>
          <w:ilvl w:val="0"/>
          <w:numId w:val="4"/>
        </w:numPr>
        <w:tabs>
          <w:tab w:val="left" w:pos="1000"/>
        </w:tabs>
        <w:spacing w:before="48"/>
        <w:ind w:left="1000" w:hanging="479"/>
        <w:rPr>
          <w:sz w:val="27"/>
        </w:rPr>
      </w:pPr>
      <w:r w:rsidRPr="00593969">
        <w:rPr>
          <w:b/>
          <w:sz w:val="28"/>
          <w:szCs w:val="24"/>
        </w:rPr>
        <w:t>Диапазоны</w:t>
      </w:r>
      <w:r w:rsidRPr="00593969">
        <w:rPr>
          <w:b/>
          <w:spacing w:val="17"/>
          <w:sz w:val="28"/>
          <w:szCs w:val="24"/>
        </w:rPr>
        <w:t xml:space="preserve"> </w:t>
      </w:r>
      <w:r w:rsidRPr="00593969">
        <w:rPr>
          <w:b/>
          <w:sz w:val="28"/>
          <w:szCs w:val="24"/>
        </w:rPr>
        <w:t>значений</w:t>
      </w:r>
      <w:r>
        <w:rPr>
          <w:b/>
          <w:sz w:val="27"/>
        </w:rPr>
        <w:t>:</w:t>
      </w:r>
      <w:r>
        <w:rPr>
          <w:b/>
          <w:spacing w:val="25"/>
          <w:sz w:val="27"/>
        </w:rPr>
        <w:t xml:space="preserve"> </w:t>
      </w:r>
      <w:r>
        <w:rPr>
          <w:sz w:val="27"/>
        </w:rPr>
        <w:t>±0.1,</w:t>
      </w:r>
      <w:r>
        <w:rPr>
          <w:spacing w:val="16"/>
          <w:sz w:val="27"/>
        </w:rPr>
        <w:t xml:space="preserve"> </w:t>
      </w:r>
      <w:r>
        <w:rPr>
          <w:sz w:val="27"/>
        </w:rPr>
        <w:t>±10,</w:t>
      </w:r>
      <w:r>
        <w:rPr>
          <w:spacing w:val="16"/>
          <w:sz w:val="27"/>
        </w:rPr>
        <w:t xml:space="preserve"> </w:t>
      </w:r>
      <w:r>
        <w:rPr>
          <w:sz w:val="27"/>
        </w:rPr>
        <w:t>±100,</w:t>
      </w:r>
      <w:r>
        <w:rPr>
          <w:spacing w:val="17"/>
          <w:sz w:val="27"/>
        </w:rPr>
        <w:t xml:space="preserve"> </w:t>
      </w:r>
      <w:r>
        <w:rPr>
          <w:spacing w:val="-4"/>
          <w:sz w:val="27"/>
        </w:rPr>
        <w:t>±1000</w:t>
      </w:r>
    </w:p>
    <w:p w14:paraId="4F668690" w14:textId="77777777" w:rsidR="002D3126" w:rsidRDefault="00593969">
      <w:pPr>
        <w:pStyle w:val="a6"/>
        <w:numPr>
          <w:ilvl w:val="0"/>
          <w:numId w:val="4"/>
        </w:numPr>
        <w:tabs>
          <w:tab w:val="left" w:pos="1000"/>
        </w:tabs>
        <w:spacing w:before="45" w:line="384" w:lineRule="auto"/>
        <w:ind w:right="4541" w:firstLine="240"/>
        <w:rPr>
          <w:sz w:val="27"/>
        </w:rPr>
      </w:pPr>
      <w:r w:rsidRPr="00593969">
        <w:rPr>
          <w:b/>
          <w:sz w:val="28"/>
          <w:szCs w:val="24"/>
        </w:rPr>
        <w:t xml:space="preserve">Для метода </w:t>
      </w:r>
      <w:proofErr w:type="spellStart"/>
      <w:r w:rsidRPr="00593969">
        <w:rPr>
          <w:b/>
          <w:sz w:val="28"/>
          <w:szCs w:val="24"/>
        </w:rPr>
        <w:t>Халецкого</w:t>
      </w:r>
      <w:proofErr w:type="spellEnd"/>
      <w:r>
        <w:rPr>
          <w:b/>
          <w:sz w:val="27"/>
        </w:rPr>
        <w:t xml:space="preserve">: </w:t>
      </w:r>
      <w:r>
        <w:rPr>
          <w:sz w:val="27"/>
        </w:rPr>
        <w:t xml:space="preserve">L/N </w:t>
      </w:r>
      <w:r>
        <w:rPr>
          <w:rFonts w:ascii="Cambria Math" w:hAnsi="Cambria Math"/>
          <w:sz w:val="27"/>
        </w:rPr>
        <w:t xml:space="preserve">∈ </w:t>
      </w:r>
      <w:r>
        <w:rPr>
          <w:sz w:val="27"/>
        </w:rPr>
        <w:t xml:space="preserve">{0.1, 0.4, 0.8} </w:t>
      </w:r>
      <w:r w:rsidRPr="00593969">
        <w:rPr>
          <w:sz w:val="32"/>
          <w:szCs w:val="28"/>
        </w:rPr>
        <w:t>Абсолютная погрешность вычисляется как</w:t>
      </w:r>
      <w:r>
        <w:rPr>
          <w:sz w:val="27"/>
        </w:rPr>
        <w:t>:</w:t>
      </w:r>
    </w:p>
    <w:p w14:paraId="2B4512F0" w14:textId="77777777" w:rsidR="002D3126" w:rsidRPr="00DC2AA7" w:rsidRDefault="00593969">
      <w:pPr>
        <w:spacing w:before="2"/>
        <w:ind w:left="280"/>
        <w:rPr>
          <w:rFonts w:ascii="Consolas" w:hAnsi="Consolas"/>
          <w:lang w:val="en-US"/>
        </w:rPr>
      </w:pPr>
      <w:r>
        <w:rPr>
          <w:rFonts w:ascii="Consolas" w:hAnsi="Consolas"/>
        </w:rPr>
        <w:t>ε</w:t>
      </w:r>
      <w:r w:rsidRPr="00DC2AA7">
        <w:rPr>
          <w:rFonts w:ascii="Consolas" w:hAnsi="Consolas"/>
          <w:lang w:val="en-US"/>
        </w:rPr>
        <w:t xml:space="preserve"> =</w:t>
      </w:r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||</w:t>
      </w:r>
      <w:proofErr w:type="spellStart"/>
      <w:r w:rsidRPr="00DC2AA7">
        <w:rPr>
          <w:rFonts w:ascii="Consolas" w:hAnsi="Consolas"/>
          <w:lang w:val="en-US"/>
        </w:rPr>
        <w:t>x_calc</w:t>
      </w:r>
      <w:proofErr w:type="spellEnd"/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-</w:t>
      </w:r>
      <w:r w:rsidRPr="00DC2AA7">
        <w:rPr>
          <w:rFonts w:ascii="Consolas" w:hAnsi="Consolas"/>
          <w:spacing w:val="1"/>
          <w:lang w:val="en-US"/>
        </w:rPr>
        <w:t xml:space="preserve"> </w:t>
      </w:r>
      <w:proofErr w:type="spellStart"/>
      <w:r w:rsidRPr="00DC2AA7">
        <w:rPr>
          <w:rFonts w:ascii="Consolas" w:hAnsi="Consolas"/>
          <w:lang w:val="en-US"/>
        </w:rPr>
        <w:t>x_true</w:t>
      </w:r>
      <w:proofErr w:type="spellEnd"/>
      <w:r w:rsidRPr="00DC2AA7">
        <w:rPr>
          <w:rFonts w:ascii="Consolas" w:hAnsi="Consolas"/>
          <w:lang w:val="en-US"/>
        </w:rPr>
        <w:t>||_∞</w:t>
      </w:r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= max</w:t>
      </w:r>
      <w:r w:rsidRPr="00DC2AA7">
        <w:rPr>
          <w:rFonts w:ascii="Consolas" w:hAnsi="Consolas"/>
          <w:spacing w:val="2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|</w:t>
      </w:r>
      <w:proofErr w:type="spellStart"/>
      <w:r w:rsidRPr="00DC2AA7">
        <w:rPr>
          <w:rFonts w:ascii="Consolas" w:hAnsi="Consolas"/>
          <w:lang w:val="en-US"/>
        </w:rPr>
        <w:t>x_calc_i</w:t>
      </w:r>
      <w:proofErr w:type="spellEnd"/>
      <w:r w:rsidRPr="00DC2AA7">
        <w:rPr>
          <w:rFonts w:ascii="Consolas" w:hAnsi="Consolas"/>
          <w:spacing w:val="1"/>
          <w:lang w:val="en-US"/>
        </w:rPr>
        <w:t xml:space="preserve"> </w:t>
      </w:r>
      <w:r w:rsidRPr="00DC2AA7">
        <w:rPr>
          <w:rFonts w:ascii="Consolas" w:hAnsi="Consolas"/>
          <w:lang w:val="en-US"/>
        </w:rPr>
        <w:t>-</w:t>
      </w:r>
      <w:r w:rsidRPr="00DC2AA7">
        <w:rPr>
          <w:rFonts w:ascii="Consolas" w:hAnsi="Consolas"/>
          <w:spacing w:val="1"/>
          <w:lang w:val="en-US"/>
        </w:rPr>
        <w:t xml:space="preserve"> </w:t>
      </w:r>
      <w:proofErr w:type="spellStart"/>
      <w:r w:rsidRPr="00DC2AA7">
        <w:rPr>
          <w:rFonts w:ascii="Consolas" w:hAnsi="Consolas"/>
          <w:spacing w:val="-2"/>
          <w:lang w:val="en-US"/>
        </w:rPr>
        <w:t>x_true_i</w:t>
      </w:r>
      <w:proofErr w:type="spellEnd"/>
      <w:r w:rsidRPr="00DC2AA7">
        <w:rPr>
          <w:rFonts w:ascii="Consolas" w:hAnsi="Consolas"/>
          <w:spacing w:val="-2"/>
          <w:lang w:val="en-US"/>
        </w:rPr>
        <w:t>|</w:t>
      </w:r>
    </w:p>
    <w:p w14:paraId="38574347" w14:textId="77777777" w:rsidR="00593969" w:rsidRDefault="00593969">
      <w:pPr>
        <w:pStyle w:val="a4"/>
        <w:spacing w:before="149"/>
        <w:rPr>
          <w:rFonts w:ascii="Consolas"/>
          <w:b/>
          <w:bCs/>
          <w:sz w:val="28"/>
          <w:szCs w:val="40"/>
        </w:rPr>
      </w:pPr>
    </w:p>
    <w:p w14:paraId="12A6BA03" w14:textId="77777777" w:rsidR="00593969" w:rsidRDefault="00593969">
      <w:pPr>
        <w:pStyle w:val="a4"/>
        <w:spacing w:before="149"/>
        <w:rPr>
          <w:rFonts w:ascii="Consolas"/>
          <w:b/>
          <w:bCs/>
          <w:sz w:val="28"/>
          <w:szCs w:val="40"/>
        </w:rPr>
      </w:pPr>
    </w:p>
    <w:p w14:paraId="13F445C0" w14:textId="439308B7" w:rsidR="002D3126" w:rsidRDefault="00593969">
      <w:pPr>
        <w:pStyle w:val="a4"/>
        <w:spacing w:before="149"/>
        <w:rPr>
          <w:rFonts w:ascii="Consolas"/>
          <w:b/>
          <w:bCs/>
          <w:sz w:val="32"/>
          <w:szCs w:val="44"/>
        </w:rPr>
      </w:pPr>
      <w:r w:rsidRPr="00593969">
        <w:rPr>
          <w:rFonts w:ascii="Consolas"/>
          <w:b/>
          <w:bCs/>
          <w:sz w:val="32"/>
          <w:szCs w:val="44"/>
        </w:rPr>
        <w:t>Результаты</w:t>
      </w:r>
      <w:r w:rsidRPr="00593969">
        <w:rPr>
          <w:rFonts w:ascii="Consolas"/>
          <w:b/>
          <w:bCs/>
          <w:sz w:val="32"/>
          <w:szCs w:val="44"/>
        </w:rPr>
        <w:t xml:space="preserve"> </w:t>
      </w:r>
      <w:r w:rsidRPr="00593969">
        <w:rPr>
          <w:rFonts w:ascii="Consolas"/>
          <w:b/>
          <w:bCs/>
          <w:sz w:val="32"/>
          <w:szCs w:val="44"/>
        </w:rPr>
        <w:t>вычислительного</w:t>
      </w:r>
      <w:r w:rsidRPr="00593969">
        <w:rPr>
          <w:rFonts w:ascii="Consolas"/>
          <w:b/>
          <w:bCs/>
          <w:sz w:val="32"/>
          <w:szCs w:val="44"/>
        </w:rPr>
        <w:t xml:space="preserve"> </w:t>
      </w:r>
      <w:r w:rsidRPr="00593969">
        <w:rPr>
          <w:rFonts w:ascii="Consolas"/>
          <w:b/>
          <w:bCs/>
          <w:sz w:val="32"/>
          <w:szCs w:val="44"/>
        </w:rPr>
        <w:t>эксперимента</w:t>
      </w:r>
    </w:p>
    <w:p w14:paraId="7AC21B36" w14:textId="77777777" w:rsidR="00593969" w:rsidRPr="00593969" w:rsidRDefault="00593969">
      <w:pPr>
        <w:pStyle w:val="a4"/>
        <w:spacing w:before="149"/>
        <w:rPr>
          <w:rFonts w:ascii="Consolas"/>
          <w:b/>
          <w:bCs/>
          <w:sz w:val="32"/>
          <w:szCs w:val="44"/>
        </w:rPr>
      </w:pPr>
    </w:p>
    <w:p w14:paraId="1D2491F2" w14:textId="039AD271" w:rsidR="002D3126" w:rsidRDefault="00593969" w:rsidP="00593969">
      <w:pPr>
        <w:spacing w:before="130" w:line="276" w:lineRule="auto"/>
        <w:ind w:left="280"/>
        <w:rPr>
          <w:rFonts w:ascii="Cambria" w:hAnsi="Cambria"/>
          <w:color w:val="233E5F"/>
          <w:spacing w:val="-2"/>
          <w:sz w:val="28"/>
          <w:szCs w:val="24"/>
        </w:rPr>
      </w:pPr>
      <w:r w:rsidRPr="00593969">
        <w:rPr>
          <w:rFonts w:ascii="Cambria" w:hAnsi="Cambria"/>
          <w:color w:val="233E5F"/>
          <w:sz w:val="28"/>
          <w:szCs w:val="24"/>
        </w:rPr>
        <w:t>Метод</w:t>
      </w:r>
      <w:r w:rsidRPr="00593969">
        <w:rPr>
          <w:rFonts w:ascii="Cambria" w:hAnsi="Cambria"/>
          <w:color w:val="233E5F"/>
          <w:spacing w:val="-5"/>
          <w:sz w:val="28"/>
          <w:szCs w:val="24"/>
        </w:rPr>
        <w:t xml:space="preserve"> </w:t>
      </w:r>
      <w:r w:rsidRPr="00593969">
        <w:rPr>
          <w:rFonts w:ascii="Cambria" w:hAnsi="Cambria"/>
          <w:color w:val="233E5F"/>
          <w:sz w:val="28"/>
          <w:szCs w:val="24"/>
        </w:rPr>
        <w:t>Гаусса</w:t>
      </w:r>
      <w:r w:rsidRPr="00593969">
        <w:rPr>
          <w:rFonts w:ascii="Cambria" w:hAnsi="Cambria"/>
          <w:color w:val="233E5F"/>
          <w:spacing w:val="-5"/>
          <w:sz w:val="28"/>
          <w:szCs w:val="24"/>
        </w:rPr>
        <w:t xml:space="preserve"> </w:t>
      </w:r>
      <w:r w:rsidRPr="00593969">
        <w:rPr>
          <w:rFonts w:ascii="Cambria" w:hAnsi="Cambria"/>
          <w:color w:val="233E5F"/>
          <w:sz w:val="28"/>
          <w:szCs w:val="24"/>
        </w:rPr>
        <w:t>(полные</w:t>
      </w:r>
      <w:r w:rsidRPr="00593969">
        <w:rPr>
          <w:rFonts w:ascii="Cambria" w:hAnsi="Cambria"/>
          <w:color w:val="233E5F"/>
          <w:spacing w:val="-4"/>
          <w:sz w:val="28"/>
          <w:szCs w:val="24"/>
        </w:rPr>
        <w:t xml:space="preserve"> </w:t>
      </w:r>
      <w:r w:rsidRPr="00593969">
        <w:rPr>
          <w:rFonts w:ascii="Cambria" w:hAnsi="Cambria"/>
          <w:color w:val="233E5F"/>
          <w:spacing w:val="-2"/>
          <w:sz w:val="28"/>
          <w:szCs w:val="24"/>
        </w:rPr>
        <w:t>матрицы)</w:t>
      </w:r>
    </w:p>
    <w:p w14:paraId="6587FB36" w14:textId="77777777" w:rsidR="00593969" w:rsidRPr="00593969" w:rsidRDefault="00593969" w:rsidP="00593969">
      <w:pPr>
        <w:spacing w:before="130" w:line="276" w:lineRule="auto"/>
        <w:ind w:left="280"/>
        <w:rPr>
          <w:rFonts w:ascii="Cambria" w:hAnsi="Cambria"/>
          <w:sz w:val="28"/>
          <w:szCs w:val="24"/>
        </w:rPr>
      </w:pPr>
    </w:p>
    <w:p w14:paraId="1EFFB76D" w14:textId="77777777" w:rsidR="002D3126" w:rsidRPr="00593969" w:rsidRDefault="002D3126" w:rsidP="00593969">
      <w:pPr>
        <w:pStyle w:val="a4"/>
        <w:spacing w:before="2" w:line="276" w:lineRule="auto"/>
        <w:rPr>
          <w:rFonts w:ascii="Cambria"/>
          <w:sz w:val="9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"/>
        <w:gridCol w:w="792"/>
        <w:gridCol w:w="177"/>
        <w:gridCol w:w="902"/>
        <w:gridCol w:w="177"/>
        <w:gridCol w:w="901"/>
        <w:gridCol w:w="177"/>
        <w:gridCol w:w="901"/>
        <w:gridCol w:w="177"/>
        <w:gridCol w:w="901"/>
        <w:gridCol w:w="177"/>
      </w:tblGrid>
      <w:tr w:rsidR="002D3126" w:rsidRPr="00593969" w14:paraId="7B72D12C" w14:textId="77777777" w:rsidTr="00593969">
        <w:trPr>
          <w:gridBefore w:val="1"/>
          <w:wBefore w:w="177" w:type="dxa"/>
          <w:trHeight w:val="280"/>
        </w:trPr>
        <w:tc>
          <w:tcPr>
            <w:tcW w:w="969" w:type="dxa"/>
            <w:gridSpan w:val="2"/>
            <w:tcBorders>
              <w:bottom w:val="single" w:sz="2" w:space="0" w:color="000000"/>
            </w:tcBorders>
          </w:tcPr>
          <w:p w14:paraId="532C8126" w14:textId="77777777" w:rsidR="002D3126" w:rsidRPr="00593969" w:rsidRDefault="00593969" w:rsidP="00593969">
            <w:pPr>
              <w:pStyle w:val="TableParagraph"/>
              <w:spacing w:line="276" w:lineRule="auto"/>
              <w:ind w:left="2" w:right="3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Размер</w:t>
            </w:r>
          </w:p>
        </w:tc>
        <w:tc>
          <w:tcPr>
            <w:tcW w:w="1079" w:type="dxa"/>
            <w:gridSpan w:val="2"/>
            <w:tcBorders>
              <w:bottom w:val="single" w:sz="2" w:space="0" w:color="000000"/>
            </w:tcBorders>
          </w:tcPr>
          <w:p w14:paraId="6D63839E" w14:textId="77777777" w:rsidR="002D3126" w:rsidRPr="00593969" w:rsidRDefault="00593969" w:rsidP="00593969">
            <w:pPr>
              <w:pStyle w:val="TableParagraph"/>
              <w:spacing w:line="276" w:lineRule="auto"/>
              <w:ind w:left="8"/>
              <w:rPr>
                <w:sz w:val="28"/>
                <w:szCs w:val="24"/>
              </w:rPr>
            </w:pPr>
            <w:r w:rsidRPr="00593969">
              <w:rPr>
                <w:spacing w:val="-4"/>
                <w:sz w:val="28"/>
                <w:szCs w:val="24"/>
              </w:rPr>
              <w:t>±0.1</w:t>
            </w:r>
          </w:p>
        </w:tc>
        <w:tc>
          <w:tcPr>
            <w:tcW w:w="1078" w:type="dxa"/>
            <w:gridSpan w:val="2"/>
            <w:tcBorders>
              <w:bottom w:val="single" w:sz="2" w:space="0" w:color="000000"/>
            </w:tcBorders>
          </w:tcPr>
          <w:p w14:paraId="1DBD250F" w14:textId="77777777" w:rsidR="002D3126" w:rsidRPr="00593969" w:rsidRDefault="00593969" w:rsidP="00593969">
            <w:pPr>
              <w:pStyle w:val="TableParagraph"/>
              <w:spacing w:line="276" w:lineRule="auto"/>
              <w:ind w:right="3"/>
              <w:rPr>
                <w:sz w:val="28"/>
                <w:szCs w:val="24"/>
              </w:rPr>
            </w:pPr>
            <w:r w:rsidRPr="00593969">
              <w:rPr>
                <w:spacing w:val="-5"/>
                <w:sz w:val="28"/>
                <w:szCs w:val="24"/>
              </w:rPr>
              <w:t>±10</w:t>
            </w:r>
          </w:p>
        </w:tc>
        <w:tc>
          <w:tcPr>
            <w:tcW w:w="1078" w:type="dxa"/>
            <w:gridSpan w:val="2"/>
            <w:tcBorders>
              <w:bottom w:val="single" w:sz="2" w:space="0" w:color="000000"/>
            </w:tcBorders>
          </w:tcPr>
          <w:p w14:paraId="7C437036" w14:textId="77777777" w:rsidR="002D3126" w:rsidRPr="00593969" w:rsidRDefault="00593969" w:rsidP="00593969">
            <w:pPr>
              <w:pStyle w:val="TableParagraph"/>
              <w:spacing w:line="276" w:lineRule="auto"/>
              <w:ind w:right="3"/>
              <w:rPr>
                <w:sz w:val="28"/>
                <w:szCs w:val="24"/>
              </w:rPr>
            </w:pPr>
            <w:r w:rsidRPr="00593969">
              <w:rPr>
                <w:spacing w:val="-4"/>
                <w:sz w:val="28"/>
                <w:szCs w:val="24"/>
              </w:rPr>
              <w:t>±100</w:t>
            </w:r>
          </w:p>
        </w:tc>
        <w:tc>
          <w:tcPr>
            <w:tcW w:w="1078" w:type="dxa"/>
            <w:gridSpan w:val="2"/>
            <w:tcBorders>
              <w:bottom w:val="single" w:sz="2" w:space="0" w:color="000000"/>
            </w:tcBorders>
          </w:tcPr>
          <w:p w14:paraId="4234B78F" w14:textId="77777777" w:rsidR="002D3126" w:rsidRPr="00593969" w:rsidRDefault="00593969" w:rsidP="00593969">
            <w:pPr>
              <w:pStyle w:val="TableParagraph"/>
              <w:spacing w:line="276" w:lineRule="auto"/>
              <w:ind w:left="5" w:right="3"/>
              <w:rPr>
                <w:sz w:val="28"/>
                <w:szCs w:val="24"/>
              </w:rPr>
            </w:pPr>
            <w:r w:rsidRPr="00593969">
              <w:rPr>
                <w:spacing w:val="-4"/>
                <w:sz w:val="28"/>
                <w:szCs w:val="24"/>
              </w:rPr>
              <w:t>±1000</w:t>
            </w:r>
          </w:p>
        </w:tc>
      </w:tr>
      <w:tr w:rsidR="002D3126" w:rsidRPr="00593969" w14:paraId="71A2B475" w14:textId="77777777" w:rsidTr="00593969">
        <w:trPr>
          <w:gridBefore w:val="1"/>
          <w:wBefore w:w="177" w:type="dxa"/>
          <w:trHeight w:val="381"/>
        </w:trPr>
        <w:tc>
          <w:tcPr>
            <w:tcW w:w="969" w:type="dxa"/>
            <w:gridSpan w:val="2"/>
            <w:tcBorders>
              <w:top w:val="single" w:sz="2" w:space="0" w:color="000000"/>
            </w:tcBorders>
          </w:tcPr>
          <w:p w14:paraId="7ECF7838" w14:textId="77777777" w:rsidR="002D3126" w:rsidRPr="00593969" w:rsidRDefault="00593969" w:rsidP="00593969">
            <w:pPr>
              <w:pStyle w:val="TableParagraph"/>
              <w:spacing w:before="30" w:line="276" w:lineRule="auto"/>
              <w:ind w:left="2" w:right="3"/>
              <w:rPr>
                <w:sz w:val="28"/>
                <w:szCs w:val="24"/>
              </w:rPr>
            </w:pPr>
            <w:r w:rsidRPr="00593969">
              <w:rPr>
                <w:spacing w:val="-10"/>
                <w:sz w:val="28"/>
                <w:szCs w:val="24"/>
              </w:rPr>
              <w:t>4</w:t>
            </w:r>
          </w:p>
        </w:tc>
        <w:tc>
          <w:tcPr>
            <w:tcW w:w="1079" w:type="dxa"/>
            <w:gridSpan w:val="2"/>
            <w:tcBorders>
              <w:top w:val="single" w:sz="2" w:space="0" w:color="000000"/>
            </w:tcBorders>
          </w:tcPr>
          <w:p w14:paraId="78440AA1" w14:textId="77777777" w:rsidR="002D3126" w:rsidRPr="00593969" w:rsidRDefault="00593969" w:rsidP="00593969">
            <w:pPr>
              <w:pStyle w:val="TableParagraph"/>
              <w:spacing w:before="30" w:line="276" w:lineRule="auto"/>
              <w:ind w:left="8"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5.55e-</w:t>
            </w:r>
            <w:r w:rsidRPr="00593969">
              <w:rPr>
                <w:spacing w:val="-5"/>
                <w:sz w:val="28"/>
                <w:szCs w:val="24"/>
              </w:rPr>
              <w:t>17</w:t>
            </w:r>
          </w:p>
        </w:tc>
        <w:tc>
          <w:tcPr>
            <w:tcW w:w="1078" w:type="dxa"/>
            <w:gridSpan w:val="2"/>
            <w:tcBorders>
              <w:top w:val="single" w:sz="2" w:space="0" w:color="000000"/>
            </w:tcBorders>
          </w:tcPr>
          <w:p w14:paraId="6558C04A" w14:textId="77777777" w:rsidR="002D3126" w:rsidRPr="00593969" w:rsidRDefault="00593969" w:rsidP="00593969">
            <w:pPr>
              <w:pStyle w:val="TableParagraph"/>
              <w:spacing w:before="30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3.55e-</w:t>
            </w:r>
            <w:r w:rsidRPr="00593969">
              <w:rPr>
                <w:spacing w:val="-5"/>
                <w:sz w:val="28"/>
                <w:szCs w:val="24"/>
              </w:rPr>
              <w:t>15</w:t>
            </w:r>
          </w:p>
        </w:tc>
        <w:tc>
          <w:tcPr>
            <w:tcW w:w="1078" w:type="dxa"/>
            <w:gridSpan w:val="2"/>
            <w:tcBorders>
              <w:top w:val="single" w:sz="2" w:space="0" w:color="000000"/>
            </w:tcBorders>
          </w:tcPr>
          <w:p w14:paraId="18D5D630" w14:textId="77777777" w:rsidR="002D3126" w:rsidRPr="00593969" w:rsidRDefault="00593969" w:rsidP="00593969">
            <w:pPr>
              <w:pStyle w:val="TableParagraph"/>
              <w:spacing w:before="30" w:line="276" w:lineRule="auto"/>
              <w:ind w:left="6" w:right="3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1.42e-</w:t>
            </w:r>
            <w:r w:rsidRPr="00593969">
              <w:rPr>
                <w:spacing w:val="-5"/>
                <w:sz w:val="28"/>
                <w:szCs w:val="24"/>
              </w:rPr>
              <w:t>14</w:t>
            </w:r>
          </w:p>
        </w:tc>
        <w:tc>
          <w:tcPr>
            <w:tcW w:w="1078" w:type="dxa"/>
            <w:gridSpan w:val="2"/>
            <w:tcBorders>
              <w:top w:val="single" w:sz="2" w:space="0" w:color="000000"/>
            </w:tcBorders>
          </w:tcPr>
          <w:p w14:paraId="5E86BA37" w14:textId="77777777" w:rsidR="002D3126" w:rsidRPr="00593969" w:rsidRDefault="00593969" w:rsidP="00593969">
            <w:pPr>
              <w:pStyle w:val="TableParagraph"/>
              <w:spacing w:before="30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3.13e-</w:t>
            </w:r>
            <w:r w:rsidRPr="00593969">
              <w:rPr>
                <w:spacing w:val="-5"/>
                <w:sz w:val="28"/>
                <w:szCs w:val="24"/>
              </w:rPr>
              <w:t>13</w:t>
            </w:r>
          </w:p>
        </w:tc>
      </w:tr>
      <w:tr w:rsidR="002D3126" w:rsidRPr="00593969" w14:paraId="464CD3B0" w14:textId="77777777" w:rsidTr="00593969">
        <w:trPr>
          <w:gridBefore w:val="1"/>
          <w:wBefore w:w="177" w:type="dxa"/>
          <w:trHeight w:val="364"/>
        </w:trPr>
        <w:tc>
          <w:tcPr>
            <w:tcW w:w="969" w:type="dxa"/>
            <w:gridSpan w:val="2"/>
          </w:tcPr>
          <w:p w14:paraId="09F1DC9A" w14:textId="77777777" w:rsidR="002D3126" w:rsidRPr="00593969" w:rsidRDefault="00593969" w:rsidP="00593969">
            <w:pPr>
              <w:pStyle w:val="TableParagraph"/>
              <w:spacing w:before="14" w:line="276" w:lineRule="auto"/>
              <w:ind w:left="2" w:right="3"/>
              <w:rPr>
                <w:sz w:val="28"/>
                <w:szCs w:val="24"/>
              </w:rPr>
            </w:pPr>
            <w:r w:rsidRPr="00593969">
              <w:rPr>
                <w:spacing w:val="-10"/>
                <w:sz w:val="28"/>
                <w:szCs w:val="24"/>
              </w:rPr>
              <w:t>8</w:t>
            </w:r>
          </w:p>
        </w:tc>
        <w:tc>
          <w:tcPr>
            <w:tcW w:w="1079" w:type="dxa"/>
            <w:gridSpan w:val="2"/>
          </w:tcPr>
          <w:p w14:paraId="1EA8A93C" w14:textId="77777777" w:rsidR="002D3126" w:rsidRPr="00593969" w:rsidRDefault="00593969" w:rsidP="00593969">
            <w:pPr>
              <w:pStyle w:val="TableParagraph"/>
              <w:spacing w:before="14" w:line="276" w:lineRule="auto"/>
              <w:ind w:left="8"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9.71e-</w:t>
            </w:r>
            <w:r w:rsidRPr="00593969">
              <w:rPr>
                <w:spacing w:val="-5"/>
                <w:sz w:val="28"/>
                <w:szCs w:val="24"/>
              </w:rPr>
              <w:t>17</w:t>
            </w:r>
          </w:p>
        </w:tc>
        <w:tc>
          <w:tcPr>
            <w:tcW w:w="1078" w:type="dxa"/>
            <w:gridSpan w:val="2"/>
          </w:tcPr>
          <w:p w14:paraId="4771197F" w14:textId="77777777" w:rsidR="002D3126" w:rsidRPr="00593969" w:rsidRDefault="00593969" w:rsidP="00593969">
            <w:pPr>
              <w:pStyle w:val="TableParagraph"/>
              <w:spacing w:before="14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3.55e-</w:t>
            </w:r>
            <w:r w:rsidRPr="00593969">
              <w:rPr>
                <w:spacing w:val="-5"/>
                <w:sz w:val="28"/>
                <w:szCs w:val="24"/>
              </w:rPr>
              <w:t>15</w:t>
            </w:r>
          </w:p>
        </w:tc>
        <w:tc>
          <w:tcPr>
            <w:tcW w:w="1078" w:type="dxa"/>
            <w:gridSpan w:val="2"/>
          </w:tcPr>
          <w:p w14:paraId="58EBE78A" w14:textId="77777777" w:rsidR="002D3126" w:rsidRPr="00593969" w:rsidRDefault="00593969" w:rsidP="00593969">
            <w:pPr>
              <w:pStyle w:val="TableParagraph"/>
              <w:spacing w:before="14" w:line="276" w:lineRule="auto"/>
              <w:ind w:left="6" w:right="3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5.68e-</w:t>
            </w:r>
            <w:r w:rsidRPr="00593969">
              <w:rPr>
                <w:spacing w:val="-5"/>
                <w:sz w:val="28"/>
                <w:szCs w:val="24"/>
              </w:rPr>
              <w:t>14</w:t>
            </w:r>
          </w:p>
        </w:tc>
        <w:tc>
          <w:tcPr>
            <w:tcW w:w="1078" w:type="dxa"/>
            <w:gridSpan w:val="2"/>
          </w:tcPr>
          <w:p w14:paraId="6D1E8121" w14:textId="77777777" w:rsidR="002D3126" w:rsidRPr="00593969" w:rsidRDefault="00593969" w:rsidP="00593969">
            <w:pPr>
              <w:pStyle w:val="TableParagraph"/>
              <w:spacing w:before="14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3.41e-</w:t>
            </w:r>
            <w:r w:rsidRPr="00593969">
              <w:rPr>
                <w:spacing w:val="-5"/>
                <w:sz w:val="28"/>
                <w:szCs w:val="24"/>
              </w:rPr>
              <w:t>13</w:t>
            </w:r>
          </w:p>
        </w:tc>
      </w:tr>
      <w:tr w:rsidR="002D3126" w:rsidRPr="00593969" w14:paraId="43636034" w14:textId="77777777" w:rsidTr="00593969">
        <w:trPr>
          <w:gridBefore w:val="1"/>
          <w:wBefore w:w="177" w:type="dxa"/>
          <w:trHeight w:val="365"/>
        </w:trPr>
        <w:tc>
          <w:tcPr>
            <w:tcW w:w="969" w:type="dxa"/>
            <w:gridSpan w:val="2"/>
          </w:tcPr>
          <w:p w14:paraId="0C61D4CB" w14:textId="77777777" w:rsidR="002D3126" w:rsidRPr="00593969" w:rsidRDefault="00593969" w:rsidP="00593969">
            <w:pPr>
              <w:pStyle w:val="TableParagraph"/>
              <w:spacing w:before="13" w:line="276" w:lineRule="auto"/>
              <w:ind w:left="0" w:right="3"/>
              <w:rPr>
                <w:sz w:val="28"/>
                <w:szCs w:val="24"/>
              </w:rPr>
            </w:pPr>
            <w:r w:rsidRPr="00593969">
              <w:rPr>
                <w:spacing w:val="-5"/>
                <w:sz w:val="28"/>
                <w:szCs w:val="24"/>
              </w:rPr>
              <w:t>16</w:t>
            </w:r>
          </w:p>
        </w:tc>
        <w:tc>
          <w:tcPr>
            <w:tcW w:w="1079" w:type="dxa"/>
            <w:gridSpan w:val="2"/>
          </w:tcPr>
          <w:p w14:paraId="202D18A9" w14:textId="77777777" w:rsidR="002D3126" w:rsidRPr="00593969" w:rsidRDefault="00593969" w:rsidP="00593969">
            <w:pPr>
              <w:pStyle w:val="TableParagraph"/>
              <w:spacing w:before="13" w:line="276" w:lineRule="auto"/>
              <w:ind w:left="8"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1.32e-</w:t>
            </w:r>
            <w:r w:rsidRPr="00593969">
              <w:rPr>
                <w:spacing w:val="-5"/>
                <w:sz w:val="28"/>
                <w:szCs w:val="24"/>
              </w:rPr>
              <w:t>16</w:t>
            </w:r>
          </w:p>
        </w:tc>
        <w:tc>
          <w:tcPr>
            <w:tcW w:w="1078" w:type="dxa"/>
            <w:gridSpan w:val="2"/>
          </w:tcPr>
          <w:p w14:paraId="7D17C59C" w14:textId="77777777" w:rsidR="002D3126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2.04e-</w:t>
            </w:r>
            <w:r w:rsidRPr="00593969">
              <w:rPr>
                <w:spacing w:val="-5"/>
                <w:sz w:val="28"/>
                <w:szCs w:val="24"/>
              </w:rPr>
              <w:t>14</w:t>
            </w:r>
          </w:p>
        </w:tc>
        <w:tc>
          <w:tcPr>
            <w:tcW w:w="1078" w:type="dxa"/>
            <w:gridSpan w:val="2"/>
          </w:tcPr>
          <w:p w14:paraId="1404F70C" w14:textId="77777777" w:rsidR="002D3126" w:rsidRPr="00593969" w:rsidRDefault="00593969" w:rsidP="00593969">
            <w:pPr>
              <w:pStyle w:val="TableParagraph"/>
              <w:spacing w:before="13" w:line="276" w:lineRule="auto"/>
              <w:ind w:left="6" w:right="3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2.27e-</w:t>
            </w:r>
            <w:r w:rsidRPr="00593969">
              <w:rPr>
                <w:spacing w:val="-5"/>
                <w:sz w:val="28"/>
                <w:szCs w:val="24"/>
              </w:rPr>
              <w:t>13</w:t>
            </w:r>
          </w:p>
        </w:tc>
        <w:tc>
          <w:tcPr>
            <w:tcW w:w="1078" w:type="dxa"/>
            <w:gridSpan w:val="2"/>
          </w:tcPr>
          <w:p w14:paraId="1D864720" w14:textId="77777777" w:rsidR="002D3126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9.09e-</w:t>
            </w:r>
            <w:r w:rsidRPr="00593969">
              <w:rPr>
                <w:spacing w:val="-5"/>
                <w:sz w:val="28"/>
                <w:szCs w:val="24"/>
              </w:rPr>
              <w:t>13</w:t>
            </w:r>
          </w:p>
        </w:tc>
      </w:tr>
      <w:tr w:rsidR="002D3126" w:rsidRPr="00593969" w14:paraId="676C3C63" w14:textId="77777777" w:rsidTr="00593969">
        <w:trPr>
          <w:gridBefore w:val="1"/>
          <w:wBefore w:w="177" w:type="dxa"/>
          <w:trHeight w:val="365"/>
        </w:trPr>
        <w:tc>
          <w:tcPr>
            <w:tcW w:w="969" w:type="dxa"/>
            <w:gridSpan w:val="2"/>
          </w:tcPr>
          <w:p w14:paraId="566E92F7" w14:textId="77777777" w:rsidR="002D3126" w:rsidRPr="00593969" w:rsidRDefault="00593969" w:rsidP="00593969">
            <w:pPr>
              <w:pStyle w:val="TableParagraph"/>
              <w:spacing w:before="14" w:line="276" w:lineRule="auto"/>
              <w:ind w:left="0" w:right="3"/>
              <w:rPr>
                <w:sz w:val="28"/>
                <w:szCs w:val="24"/>
              </w:rPr>
            </w:pPr>
            <w:r w:rsidRPr="00593969">
              <w:rPr>
                <w:spacing w:val="-5"/>
                <w:sz w:val="28"/>
                <w:szCs w:val="24"/>
              </w:rPr>
              <w:t>32</w:t>
            </w:r>
          </w:p>
        </w:tc>
        <w:tc>
          <w:tcPr>
            <w:tcW w:w="1079" w:type="dxa"/>
            <w:gridSpan w:val="2"/>
          </w:tcPr>
          <w:p w14:paraId="6B08F308" w14:textId="77777777" w:rsidR="002D3126" w:rsidRPr="00593969" w:rsidRDefault="00593969" w:rsidP="00593969">
            <w:pPr>
              <w:pStyle w:val="TableParagraph"/>
              <w:spacing w:before="14" w:line="276" w:lineRule="auto"/>
              <w:ind w:left="8"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3.89e-</w:t>
            </w:r>
            <w:r w:rsidRPr="00593969">
              <w:rPr>
                <w:spacing w:val="-5"/>
                <w:sz w:val="28"/>
                <w:szCs w:val="24"/>
              </w:rPr>
              <w:t>16</w:t>
            </w:r>
          </w:p>
        </w:tc>
        <w:tc>
          <w:tcPr>
            <w:tcW w:w="1078" w:type="dxa"/>
            <w:gridSpan w:val="2"/>
          </w:tcPr>
          <w:p w14:paraId="516069EC" w14:textId="77777777" w:rsidR="002D3126" w:rsidRPr="00593969" w:rsidRDefault="00593969" w:rsidP="00593969">
            <w:pPr>
              <w:pStyle w:val="TableParagraph"/>
              <w:spacing w:before="14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6.57e-</w:t>
            </w:r>
            <w:r w:rsidRPr="00593969">
              <w:rPr>
                <w:spacing w:val="-5"/>
                <w:sz w:val="28"/>
                <w:szCs w:val="24"/>
              </w:rPr>
              <w:t>14</w:t>
            </w:r>
          </w:p>
        </w:tc>
        <w:tc>
          <w:tcPr>
            <w:tcW w:w="1078" w:type="dxa"/>
            <w:gridSpan w:val="2"/>
          </w:tcPr>
          <w:p w14:paraId="7ACC71DA" w14:textId="77777777" w:rsidR="002D3126" w:rsidRPr="00593969" w:rsidRDefault="00593969" w:rsidP="00593969">
            <w:pPr>
              <w:pStyle w:val="TableParagraph"/>
              <w:spacing w:before="14" w:line="276" w:lineRule="auto"/>
              <w:ind w:left="6" w:right="3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3.24e-</w:t>
            </w:r>
            <w:r w:rsidRPr="00593969">
              <w:rPr>
                <w:spacing w:val="-5"/>
                <w:sz w:val="28"/>
                <w:szCs w:val="24"/>
              </w:rPr>
              <w:t>12</w:t>
            </w:r>
          </w:p>
        </w:tc>
        <w:tc>
          <w:tcPr>
            <w:tcW w:w="1078" w:type="dxa"/>
            <w:gridSpan w:val="2"/>
          </w:tcPr>
          <w:p w14:paraId="1038A059" w14:textId="77777777" w:rsidR="002D3126" w:rsidRPr="00593969" w:rsidRDefault="00593969" w:rsidP="00593969">
            <w:pPr>
              <w:pStyle w:val="TableParagraph"/>
              <w:spacing w:before="14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8.81e-</w:t>
            </w:r>
            <w:r w:rsidRPr="00593969">
              <w:rPr>
                <w:spacing w:val="-5"/>
                <w:sz w:val="28"/>
                <w:szCs w:val="24"/>
              </w:rPr>
              <w:t>12</w:t>
            </w:r>
          </w:p>
        </w:tc>
      </w:tr>
      <w:tr w:rsidR="002D3126" w:rsidRPr="00593969" w14:paraId="100073C5" w14:textId="77777777" w:rsidTr="00593969">
        <w:trPr>
          <w:gridBefore w:val="1"/>
          <w:wBefore w:w="177" w:type="dxa"/>
          <w:trHeight w:val="364"/>
        </w:trPr>
        <w:tc>
          <w:tcPr>
            <w:tcW w:w="969" w:type="dxa"/>
            <w:gridSpan w:val="2"/>
          </w:tcPr>
          <w:p w14:paraId="3E559BCC" w14:textId="77777777" w:rsidR="002D3126" w:rsidRPr="00593969" w:rsidRDefault="00593969" w:rsidP="00593969">
            <w:pPr>
              <w:pStyle w:val="TableParagraph"/>
              <w:spacing w:before="13" w:line="276" w:lineRule="auto"/>
              <w:ind w:left="0" w:right="3"/>
              <w:rPr>
                <w:sz w:val="28"/>
                <w:szCs w:val="24"/>
              </w:rPr>
            </w:pPr>
            <w:r w:rsidRPr="00593969">
              <w:rPr>
                <w:spacing w:val="-5"/>
                <w:sz w:val="28"/>
                <w:szCs w:val="24"/>
              </w:rPr>
              <w:t>64</w:t>
            </w:r>
          </w:p>
        </w:tc>
        <w:tc>
          <w:tcPr>
            <w:tcW w:w="1079" w:type="dxa"/>
            <w:gridSpan w:val="2"/>
          </w:tcPr>
          <w:p w14:paraId="7546C848" w14:textId="77777777" w:rsidR="002D3126" w:rsidRPr="00593969" w:rsidRDefault="00593969" w:rsidP="00593969">
            <w:pPr>
              <w:pStyle w:val="TableParagraph"/>
              <w:spacing w:before="13" w:line="276" w:lineRule="auto"/>
              <w:ind w:left="8"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6.52e-</w:t>
            </w:r>
            <w:r w:rsidRPr="00593969">
              <w:rPr>
                <w:spacing w:val="-5"/>
                <w:sz w:val="28"/>
                <w:szCs w:val="24"/>
              </w:rPr>
              <w:t>16</w:t>
            </w:r>
          </w:p>
        </w:tc>
        <w:tc>
          <w:tcPr>
            <w:tcW w:w="1078" w:type="dxa"/>
            <w:gridSpan w:val="2"/>
          </w:tcPr>
          <w:p w14:paraId="377E76EE" w14:textId="77777777" w:rsidR="002D3126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6.24e-</w:t>
            </w:r>
            <w:r w:rsidRPr="00593969">
              <w:rPr>
                <w:spacing w:val="-5"/>
                <w:sz w:val="28"/>
                <w:szCs w:val="24"/>
              </w:rPr>
              <w:t>13</w:t>
            </w:r>
          </w:p>
        </w:tc>
        <w:tc>
          <w:tcPr>
            <w:tcW w:w="1078" w:type="dxa"/>
            <w:gridSpan w:val="2"/>
          </w:tcPr>
          <w:p w14:paraId="09A55D35" w14:textId="77777777" w:rsidR="002D3126" w:rsidRPr="00593969" w:rsidRDefault="00593969" w:rsidP="00593969">
            <w:pPr>
              <w:pStyle w:val="TableParagraph"/>
              <w:spacing w:before="13" w:line="276" w:lineRule="auto"/>
              <w:ind w:left="6" w:right="3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1.78e-</w:t>
            </w:r>
            <w:r w:rsidRPr="00593969">
              <w:rPr>
                <w:spacing w:val="-5"/>
                <w:sz w:val="28"/>
                <w:szCs w:val="24"/>
              </w:rPr>
              <w:t>12</w:t>
            </w:r>
          </w:p>
        </w:tc>
        <w:tc>
          <w:tcPr>
            <w:tcW w:w="1078" w:type="dxa"/>
            <w:gridSpan w:val="2"/>
          </w:tcPr>
          <w:p w14:paraId="27F57E71" w14:textId="77777777" w:rsidR="002D3126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1.67e-</w:t>
            </w:r>
            <w:r w:rsidRPr="00593969">
              <w:rPr>
                <w:spacing w:val="-5"/>
                <w:sz w:val="28"/>
                <w:szCs w:val="24"/>
              </w:rPr>
              <w:t>11</w:t>
            </w:r>
          </w:p>
        </w:tc>
      </w:tr>
      <w:tr w:rsidR="002D3126" w:rsidRPr="00593969" w14:paraId="02A93EB2" w14:textId="77777777" w:rsidTr="00593969">
        <w:trPr>
          <w:gridBefore w:val="1"/>
          <w:wBefore w:w="177" w:type="dxa"/>
          <w:trHeight w:val="364"/>
        </w:trPr>
        <w:tc>
          <w:tcPr>
            <w:tcW w:w="969" w:type="dxa"/>
            <w:gridSpan w:val="2"/>
          </w:tcPr>
          <w:p w14:paraId="7C660150" w14:textId="77777777" w:rsidR="002D3126" w:rsidRPr="00593969" w:rsidRDefault="00593969" w:rsidP="00593969">
            <w:pPr>
              <w:pStyle w:val="TableParagraph"/>
              <w:spacing w:before="14" w:line="276" w:lineRule="auto"/>
              <w:ind w:right="3"/>
              <w:rPr>
                <w:sz w:val="28"/>
                <w:szCs w:val="24"/>
              </w:rPr>
            </w:pPr>
            <w:r w:rsidRPr="00593969">
              <w:rPr>
                <w:spacing w:val="-5"/>
                <w:sz w:val="28"/>
                <w:szCs w:val="24"/>
              </w:rPr>
              <w:t>128</w:t>
            </w:r>
          </w:p>
        </w:tc>
        <w:tc>
          <w:tcPr>
            <w:tcW w:w="1079" w:type="dxa"/>
            <w:gridSpan w:val="2"/>
          </w:tcPr>
          <w:p w14:paraId="704D5577" w14:textId="77777777" w:rsidR="002D3126" w:rsidRPr="00593969" w:rsidRDefault="00593969" w:rsidP="00593969">
            <w:pPr>
              <w:pStyle w:val="TableParagraph"/>
              <w:spacing w:before="14" w:line="276" w:lineRule="auto"/>
              <w:ind w:left="8"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2.21e-</w:t>
            </w:r>
            <w:r w:rsidRPr="00593969">
              <w:rPr>
                <w:spacing w:val="-5"/>
                <w:sz w:val="28"/>
                <w:szCs w:val="24"/>
              </w:rPr>
              <w:t>14</w:t>
            </w:r>
          </w:p>
        </w:tc>
        <w:tc>
          <w:tcPr>
            <w:tcW w:w="1078" w:type="dxa"/>
            <w:gridSpan w:val="2"/>
          </w:tcPr>
          <w:p w14:paraId="61D4BCBA" w14:textId="77777777" w:rsidR="002D3126" w:rsidRPr="00593969" w:rsidRDefault="00593969" w:rsidP="00593969">
            <w:pPr>
              <w:pStyle w:val="TableParagraph"/>
              <w:spacing w:before="14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1.50e-</w:t>
            </w:r>
            <w:r w:rsidRPr="00593969">
              <w:rPr>
                <w:spacing w:val="-5"/>
                <w:sz w:val="28"/>
                <w:szCs w:val="24"/>
              </w:rPr>
              <w:t>13</w:t>
            </w:r>
          </w:p>
        </w:tc>
        <w:tc>
          <w:tcPr>
            <w:tcW w:w="1078" w:type="dxa"/>
            <w:gridSpan w:val="2"/>
          </w:tcPr>
          <w:p w14:paraId="39590735" w14:textId="77777777" w:rsidR="002D3126" w:rsidRPr="00593969" w:rsidRDefault="00593969" w:rsidP="00593969">
            <w:pPr>
              <w:pStyle w:val="TableParagraph"/>
              <w:spacing w:before="14" w:line="276" w:lineRule="auto"/>
              <w:ind w:left="6" w:right="3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8.24e-</w:t>
            </w:r>
            <w:r w:rsidRPr="00593969">
              <w:rPr>
                <w:spacing w:val="-5"/>
                <w:sz w:val="28"/>
                <w:szCs w:val="24"/>
              </w:rPr>
              <w:t>11</w:t>
            </w:r>
          </w:p>
        </w:tc>
        <w:tc>
          <w:tcPr>
            <w:tcW w:w="1078" w:type="dxa"/>
            <w:gridSpan w:val="2"/>
          </w:tcPr>
          <w:p w14:paraId="27765BB7" w14:textId="77777777" w:rsidR="002D3126" w:rsidRPr="00593969" w:rsidRDefault="00593969" w:rsidP="00593969">
            <w:pPr>
              <w:pStyle w:val="TableParagraph"/>
              <w:spacing w:before="14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3.25e-</w:t>
            </w:r>
            <w:r w:rsidRPr="00593969">
              <w:rPr>
                <w:spacing w:val="-5"/>
                <w:sz w:val="28"/>
                <w:szCs w:val="24"/>
              </w:rPr>
              <w:t>11</w:t>
            </w:r>
          </w:p>
        </w:tc>
      </w:tr>
      <w:tr w:rsidR="002D3126" w:rsidRPr="00593969" w14:paraId="71527CDB" w14:textId="77777777" w:rsidTr="00593969">
        <w:trPr>
          <w:gridBefore w:val="1"/>
          <w:wBefore w:w="177" w:type="dxa"/>
          <w:trHeight w:val="302"/>
        </w:trPr>
        <w:tc>
          <w:tcPr>
            <w:tcW w:w="969" w:type="dxa"/>
            <w:gridSpan w:val="2"/>
          </w:tcPr>
          <w:p w14:paraId="31D6E385" w14:textId="77777777" w:rsidR="002D3126" w:rsidRPr="00593969" w:rsidRDefault="00593969" w:rsidP="00593969">
            <w:pPr>
              <w:pStyle w:val="TableParagraph"/>
              <w:spacing w:before="13" w:line="276" w:lineRule="auto"/>
              <w:ind w:right="3"/>
              <w:rPr>
                <w:sz w:val="28"/>
                <w:szCs w:val="24"/>
              </w:rPr>
            </w:pPr>
            <w:r w:rsidRPr="00593969">
              <w:rPr>
                <w:spacing w:val="-5"/>
                <w:sz w:val="28"/>
                <w:szCs w:val="24"/>
              </w:rPr>
              <w:t>256</w:t>
            </w:r>
          </w:p>
        </w:tc>
        <w:tc>
          <w:tcPr>
            <w:tcW w:w="1079" w:type="dxa"/>
            <w:gridSpan w:val="2"/>
          </w:tcPr>
          <w:p w14:paraId="1BE32948" w14:textId="77777777" w:rsidR="002D3126" w:rsidRPr="00593969" w:rsidRDefault="00593969" w:rsidP="00593969">
            <w:pPr>
              <w:pStyle w:val="TableParagraph"/>
              <w:spacing w:before="13" w:line="276" w:lineRule="auto"/>
              <w:ind w:left="8"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3.29e-</w:t>
            </w:r>
            <w:r w:rsidRPr="00593969">
              <w:rPr>
                <w:spacing w:val="-5"/>
                <w:sz w:val="28"/>
                <w:szCs w:val="24"/>
              </w:rPr>
              <w:t>15</w:t>
            </w:r>
          </w:p>
        </w:tc>
        <w:tc>
          <w:tcPr>
            <w:tcW w:w="1078" w:type="dxa"/>
            <w:gridSpan w:val="2"/>
          </w:tcPr>
          <w:p w14:paraId="74B36FF7" w14:textId="77777777" w:rsidR="002D3126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4.64e-</w:t>
            </w:r>
            <w:r w:rsidRPr="00593969">
              <w:rPr>
                <w:spacing w:val="-5"/>
                <w:sz w:val="28"/>
                <w:szCs w:val="24"/>
              </w:rPr>
              <w:t>13</w:t>
            </w:r>
          </w:p>
        </w:tc>
        <w:tc>
          <w:tcPr>
            <w:tcW w:w="1078" w:type="dxa"/>
            <w:gridSpan w:val="2"/>
          </w:tcPr>
          <w:p w14:paraId="22DB5B81" w14:textId="77777777" w:rsidR="002D3126" w:rsidRPr="00593969" w:rsidRDefault="00593969" w:rsidP="00593969">
            <w:pPr>
              <w:pStyle w:val="TableParagraph"/>
              <w:spacing w:before="13" w:line="276" w:lineRule="auto"/>
              <w:ind w:left="6" w:right="3"/>
              <w:rPr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1.76e-</w:t>
            </w:r>
            <w:r w:rsidRPr="00593969">
              <w:rPr>
                <w:spacing w:val="-5"/>
                <w:sz w:val="28"/>
                <w:szCs w:val="24"/>
              </w:rPr>
              <w:t>11</w:t>
            </w:r>
          </w:p>
        </w:tc>
        <w:tc>
          <w:tcPr>
            <w:tcW w:w="1078" w:type="dxa"/>
            <w:gridSpan w:val="2"/>
          </w:tcPr>
          <w:p w14:paraId="6FD086BE" w14:textId="77777777" w:rsidR="002D3126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pacing w:val="-5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8.98e-</w:t>
            </w:r>
            <w:r w:rsidRPr="00593969">
              <w:rPr>
                <w:spacing w:val="-5"/>
                <w:sz w:val="28"/>
                <w:szCs w:val="24"/>
              </w:rPr>
              <w:t>11</w:t>
            </w:r>
          </w:p>
          <w:p w14:paraId="5452389B" w14:textId="16BD1B64" w:rsidR="00593969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z w:val="28"/>
                <w:szCs w:val="24"/>
              </w:rPr>
            </w:pPr>
          </w:p>
        </w:tc>
      </w:tr>
      <w:tr w:rsidR="00593969" w:rsidRPr="00593969" w14:paraId="096195B0" w14:textId="77777777" w:rsidTr="00593969">
        <w:trPr>
          <w:gridAfter w:val="1"/>
          <w:wAfter w:w="177" w:type="dxa"/>
          <w:trHeight w:val="302"/>
        </w:trPr>
        <w:tc>
          <w:tcPr>
            <w:tcW w:w="969" w:type="dxa"/>
            <w:gridSpan w:val="2"/>
          </w:tcPr>
          <w:p w14:paraId="20A264C3" w14:textId="77777777" w:rsidR="00593969" w:rsidRPr="00593969" w:rsidRDefault="00593969" w:rsidP="00593969">
            <w:pPr>
              <w:pStyle w:val="TableParagraph"/>
              <w:spacing w:before="13" w:line="276" w:lineRule="auto"/>
              <w:ind w:right="3"/>
              <w:rPr>
                <w:spacing w:val="-5"/>
                <w:sz w:val="28"/>
                <w:szCs w:val="24"/>
              </w:rPr>
            </w:pPr>
            <w:r w:rsidRPr="00593969">
              <w:rPr>
                <w:spacing w:val="-5"/>
                <w:sz w:val="28"/>
                <w:szCs w:val="24"/>
              </w:rPr>
              <w:t>512</w:t>
            </w:r>
          </w:p>
        </w:tc>
        <w:tc>
          <w:tcPr>
            <w:tcW w:w="1079" w:type="dxa"/>
            <w:gridSpan w:val="2"/>
          </w:tcPr>
          <w:p w14:paraId="1100566C" w14:textId="77777777" w:rsidR="00593969" w:rsidRPr="00593969" w:rsidRDefault="00593969" w:rsidP="00593969">
            <w:pPr>
              <w:pStyle w:val="TableParagraph"/>
              <w:spacing w:before="13" w:line="276" w:lineRule="auto"/>
              <w:ind w:left="8" w:right="4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1.77e-14</w:t>
            </w:r>
          </w:p>
        </w:tc>
        <w:tc>
          <w:tcPr>
            <w:tcW w:w="1078" w:type="dxa"/>
            <w:gridSpan w:val="2"/>
          </w:tcPr>
          <w:p w14:paraId="55002EF2" w14:textId="77777777" w:rsidR="00593969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9.33e-13</w:t>
            </w:r>
          </w:p>
        </w:tc>
        <w:tc>
          <w:tcPr>
            <w:tcW w:w="1078" w:type="dxa"/>
            <w:gridSpan w:val="2"/>
          </w:tcPr>
          <w:p w14:paraId="0315DF39" w14:textId="77777777" w:rsidR="00593969" w:rsidRPr="00593969" w:rsidRDefault="00593969" w:rsidP="00593969">
            <w:pPr>
              <w:pStyle w:val="TableParagraph"/>
              <w:spacing w:before="13" w:line="276" w:lineRule="auto"/>
              <w:ind w:left="6" w:right="3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2.22e-11</w:t>
            </w:r>
          </w:p>
        </w:tc>
        <w:tc>
          <w:tcPr>
            <w:tcW w:w="1078" w:type="dxa"/>
            <w:gridSpan w:val="2"/>
          </w:tcPr>
          <w:p w14:paraId="792130FF" w14:textId="77777777" w:rsidR="00593969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6.11e-10</w:t>
            </w:r>
          </w:p>
        </w:tc>
      </w:tr>
      <w:tr w:rsidR="00593969" w:rsidRPr="00593969" w14:paraId="71169F0D" w14:textId="77777777" w:rsidTr="00593969">
        <w:trPr>
          <w:gridAfter w:val="1"/>
          <w:wAfter w:w="177" w:type="dxa"/>
          <w:trHeight w:val="302"/>
        </w:trPr>
        <w:tc>
          <w:tcPr>
            <w:tcW w:w="969" w:type="dxa"/>
            <w:gridSpan w:val="2"/>
          </w:tcPr>
          <w:p w14:paraId="7FB82C78" w14:textId="77777777" w:rsidR="00593969" w:rsidRPr="00593969" w:rsidRDefault="00593969" w:rsidP="00593969">
            <w:pPr>
              <w:pStyle w:val="TableParagraph"/>
              <w:spacing w:before="13" w:line="276" w:lineRule="auto"/>
              <w:ind w:right="3"/>
              <w:rPr>
                <w:spacing w:val="-5"/>
                <w:sz w:val="28"/>
                <w:szCs w:val="24"/>
              </w:rPr>
            </w:pPr>
            <w:r w:rsidRPr="00593969">
              <w:rPr>
                <w:spacing w:val="-5"/>
                <w:sz w:val="28"/>
                <w:szCs w:val="24"/>
              </w:rPr>
              <w:t>1024</w:t>
            </w:r>
          </w:p>
        </w:tc>
        <w:tc>
          <w:tcPr>
            <w:tcW w:w="1079" w:type="dxa"/>
            <w:gridSpan w:val="2"/>
          </w:tcPr>
          <w:p w14:paraId="578EE5E3" w14:textId="77777777" w:rsidR="00593969" w:rsidRPr="00593969" w:rsidRDefault="00593969" w:rsidP="00593969">
            <w:pPr>
              <w:pStyle w:val="TableParagraph"/>
              <w:spacing w:before="13" w:line="276" w:lineRule="auto"/>
              <w:ind w:left="8" w:right="4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1.03e-13</w:t>
            </w:r>
          </w:p>
        </w:tc>
        <w:tc>
          <w:tcPr>
            <w:tcW w:w="1078" w:type="dxa"/>
            <w:gridSpan w:val="2"/>
          </w:tcPr>
          <w:p w14:paraId="20161DB1" w14:textId="77777777" w:rsidR="00593969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9.56e-11</w:t>
            </w:r>
          </w:p>
        </w:tc>
        <w:tc>
          <w:tcPr>
            <w:tcW w:w="1078" w:type="dxa"/>
            <w:gridSpan w:val="2"/>
          </w:tcPr>
          <w:p w14:paraId="0B7DDC2E" w14:textId="77777777" w:rsidR="00593969" w:rsidRPr="00593969" w:rsidRDefault="00593969" w:rsidP="00593969">
            <w:pPr>
              <w:pStyle w:val="TableParagraph"/>
              <w:spacing w:before="13" w:line="276" w:lineRule="auto"/>
              <w:ind w:left="6" w:right="3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8.95e-11</w:t>
            </w:r>
          </w:p>
        </w:tc>
        <w:tc>
          <w:tcPr>
            <w:tcW w:w="1078" w:type="dxa"/>
            <w:gridSpan w:val="2"/>
          </w:tcPr>
          <w:p w14:paraId="7674921F" w14:textId="77777777" w:rsidR="00593969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1.40e-09</w:t>
            </w:r>
          </w:p>
        </w:tc>
      </w:tr>
      <w:tr w:rsidR="00593969" w:rsidRPr="00593969" w14:paraId="5E4E5068" w14:textId="77777777" w:rsidTr="00593969">
        <w:trPr>
          <w:gridAfter w:val="1"/>
          <w:wAfter w:w="177" w:type="dxa"/>
          <w:trHeight w:val="302"/>
        </w:trPr>
        <w:tc>
          <w:tcPr>
            <w:tcW w:w="969" w:type="dxa"/>
            <w:gridSpan w:val="2"/>
          </w:tcPr>
          <w:p w14:paraId="0BE0B63A" w14:textId="77777777" w:rsidR="00593969" w:rsidRPr="00593969" w:rsidRDefault="00593969" w:rsidP="00593969">
            <w:pPr>
              <w:pStyle w:val="TableParagraph"/>
              <w:spacing w:before="13" w:line="276" w:lineRule="auto"/>
              <w:ind w:right="3"/>
              <w:rPr>
                <w:spacing w:val="-5"/>
                <w:sz w:val="28"/>
                <w:szCs w:val="24"/>
              </w:rPr>
            </w:pPr>
            <w:r w:rsidRPr="00593969">
              <w:rPr>
                <w:spacing w:val="-5"/>
                <w:sz w:val="28"/>
                <w:szCs w:val="24"/>
              </w:rPr>
              <w:t>2048</w:t>
            </w:r>
          </w:p>
        </w:tc>
        <w:tc>
          <w:tcPr>
            <w:tcW w:w="1079" w:type="dxa"/>
            <w:gridSpan w:val="2"/>
          </w:tcPr>
          <w:p w14:paraId="46BB9654" w14:textId="77777777" w:rsidR="00593969" w:rsidRPr="00593969" w:rsidRDefault="00593969" w:rsidP="00593969">
            <w:pPr>
              <w:pStyle w:val="TableParagraph"/>
              <w:spacing w:before="13" w:line="276" w:lineRule="auto"/>
              <w:ind w:left="8" w:right="4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1.03e-13</w:t>
            </w:r>
          </w:p>
        </w:tc>
        <w:tc>
          <w:tcPr>
            <w:tcW w:w="1078" w:type="dxa"/>
            <w:gridSpan w:val="2"/>
          </w:tcPr>
          <w:p w14:paraId="2582E464" w14:textId="77777777" w:rsidR="00593969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7.31e-12</w:t>
            </w:r>
          </w:p>
        </w:tc>
        <w:tc>
          <w:tcPr>
            <w:tcW w:w="1078" w:type="dxa"/>
            <w:gridSpan w:val="2"/>
          </w:tcPr>
          <w:p w14:paraId="29809BEF" w14:textId="77777777" w:rsidR="00593969" w:rsidRPr="00593969" w:rsidRDefault="00593969" w:rsidP="00593969">
            <w:pPr>
              <w:pStyle w:val="TableParagraph"/>
              <w:spacing w:before="13" w:line="276" w:lineRule="auto"/>
              <w:ind w:left="6" w:right="3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9.59e-11</w:t>
            </w:r>
          </w:p>
        </w:tc>
        <w:tc>
          <w:tcPr>
            <w:tcW w:w="1078" w:type="dxa"/>
            <w:gridSpan w:val="2"/>
          </w:tcPr>
          <w:p w14:paraId="45EADDDD" w14:textId="77777777" w:rsidR="00593969" w:rsidRPr="00593969" w:rsidRDefault="00593969" w:rsidP="00593969">
            <w:pPr>
              <w:pStyle w:val="TableParagraph"/>
              <w:spacing w:before="13" w:line="276" w:lineRule="auto"/>
              <w:ind w:right="4"/>
              <w:rPr>
                <w:spacing w:val="-2"/>
                <w:sz w:val="28"/>
                <w:szCs w:val="24"/>
              </w:rPr>
            </w:pPr>
            <w:r w:rsidRPr="00593969">
              <w:rPr>
                <w:spacing w:val="-2"/>
                <w:sz w:val="28"/>
                <w:szCs w:val="24"/>
              </w:rPr>
              <w:t>1.86e-09</w:t>
            </w:r>
          </w:p>
        </w:tc>
      </w:tr>
    </w:tbl>
    <w:p w14:paraId="048CC2A4" w14:textId="77777777" w:rsidR="002D3126" w:rsidRDefault="002D3126">
      <w:pPr>
        <w:pStyle w:val="TableParagraph"/>
        <w:spacing w:line="268" w:lineRule="exact"/>
        <w:rPr>
          <w:sz w:val="24"/>
        </w:rPr>
        <w:sectPr w:rsidR="002D3126">
          <w:pgSz w:w="11920" w:h="16850"/>
          <w:pgMar w:top="660" w:right="566" w:bottom="1107" w:left="425" w:header="0" w:footer="722" w:gutter="0"/>
          <w:cols w:space="720"/>
        </w:sectPr>
      </w:pPr>
    </w:p>
    <w:p w14:paraId="5F2CB9D0" w14:textId="77777777" w:rsidR="002D3126" w:rsidRDefault="00593969">
      <w:pPr>
        <w:spacing w:before="98"/>
        <w:ind w:left="280"/>
        <w:rPr>
          <w:rFonts w:ascii="Cambria" w:hAnsi="Cambria"/>
          <w:sz w:val="24"/>
        </w:rPr>
      </w:pPr>
      <w:bookmarkStart w:id="8" w:name="Страница_10"/>
      <w:bookmarkEnd w:id="8"/>
      <w:r>
        <w:rPr>
          <w:rFonts w:ascii="Cambria" w:hAnsi="Cambria"/>
          <w:color w:val="233E5F"/>
          <w:sz w:val="24"/>
        </w:rPr>
        <w:lastRenderedPageBreak/>
        <w:t>Метод</w:t>
      </w:r>
      <w:r>
        <w:rPr>
          <w:rFonts w:ascii="Cambria" w:hAnsi="Cambria"/>
          <w:color w:val="233E5F"/>
          <w:spacing w:val="-5"/>
          <w:sz w:val="24"/>
        </w:rPr>
        <w:t xml:space="preserve"> </w:t>
      </w:r>
      <w:proofErr w:type="spellStart"/>
      <w:r>
        <w:rPr>
          <w:rFonts w:ascii="Cambria" w:hAnsi="Cambria"/>
          <w:color w:val="233E5F"/>
          <w:sz w:val="24"/>
        </w:rPr>
        <w:t>Халецкого</w:t>
      </w:r>
      <w:proofErr w:type="spellEnd"/>
      <w:r>
        <w:rPr>
          <w:rFonts w:ascii="Cambria" w:hAnsi="Cambria"/>
          <w:color w:val="233E5F"/>
          <w:spacing w:val="-4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(L/N</w:t>
      </w:r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=</w:t>
      </w:r>
      <w:r>
        <w:rPr>
          <w:rFonts w:ascii="Cambria" w:hAnsi="Cambria"/>
          <w:color w:val="233E5F"/>
          <w:spacing w:val="-4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1/10</w:t>
      </w:r>
      <w:r>
        <w:rPr>
          <w:rFonts w:ascii="Cambria" w:hAnsi="Cambria"/>
          <w:color w:val="233E5F"/>
          <w:spacing w:val="-4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—</w:t>
      </w:r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разреженные</w:t>
      </w:r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pacing w:val="-2"/>
          <w:sz w:val="24"/>
        </w:rPr>
        <w:t>матрицы)</w:t>
      </w:r>
    </w:p>
    <w:p w14:paraId="51E14A5C" w14:textId="77777777" w:rsidR="002D3126" w:rsidRDefault="002D3126">
      <w:pPr>
        <w:pStyle w:val="a4"/>
        <w:spacing w:before="3"/>
        <w:rPr>
          <w:rFonts w:ascii="Cambria"/>
          <w:sz w:val="7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079"/>
        <w:gridCol w:w="1078"/>
        <w:gridCol w:w="1125"/>
        <w:gridCol w:w="1123"/>
      </w:tblGrid>
      <w:tr w:rsidR="002D3126" w14:paraId="7E0C4D33" w14:textId="77777777">
        <w:trPr>
          <w:trHeight w:val="280"/>
        </w:trPr>
        <w:tc>
          <w:tcPr>
            <w:tcW w:w="969" w:type="dxa"/>
            <w:tcBorders>
              <w:bottom w:val="single" w:sz="2" w:space="0" w:color="000000"/>
            </w:tcBorders>
          </w:tcPr>
          <w:p w14:paraId="4AEE978B" w14:textId="77777777" w:rsidR="002D3126" w:rsidRDefault="00593969">
            <w:pPr>
              <w:pStyle w:val="TableParagraph"/>
              <w:spacing w:line="244" w:lineRule="exact"/>
              <w:ind w:left="2" w:right="3"/>
              <w:rPr>
                <w:sz w:val="24"/>
              </w:rPr>
            </w:pPr>
            <w:r>
              <w:rPr>
                <w:spacing w:val="-2"/>
                <w:sz w:val="24"/>
              </w:rPr>
              <w:t>Размер</w:t>
            </w:r>
          </w:p>
        </w:tc>
        <w:tc>
          <w:tcPr>
            <w:tcW w:w="1079" w:type="dxa"/>
            <w:tcBorders>
              <w:bottom w:val="single" w:sz="2" w:space="0" w:color="000000"/>
            </w:tcBorders>
          </w:tcPr>
          <w:p w14:paraId="3E388D75" w14:textId="77777777" w:rsidR="002D3126" w:rsidRDefault="00593969">
            <w:pPr>
              <w:pStyle w:val="TableParagraph"/>
              <w:spacing w:line="244" w:lineRule="exact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±0.1</w:t>
            </w:r>
          </w:p>
        </w:tc>
        <w:tc>
          <w:tcPr>
            <w:tcW w:w="1078" w:type="dxa"/>
            <w:tcBorders>
              <w:bottom w:val="single" w:sz="2" w:space="0" w:color="000000"/>
            </w:tcBorders>
          </w:tcPr>
          <w:p w14:paraId="1A9792CE" w14:textId="77777777" w:rsidR="002D3126" w:rsidRDefault="00593969">
            <w:pPr>
              <w:pStyle w:val="TableParagraph"/>
              <w:spacing w:line="24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±10</w:t>
            </w:r>
          </w:p>
        </w:tc>
        <w:tc>
          <w:tcPr>
            <w:tcW w:w="1125" w:type="dxa"/>
            <w:tcBorders>
              <w:bottom w:val="single" w:sz="2" w:space="0" w:color="000000"/>
            </w:tcBorders>
          </w:tcPr>
          <w:p w14:paraId="43E79F62" w14:textId="77777777" w:rsidR="002D3126" w:rsidRDefault="00593969">
            <w:pPr>
              <w:pStyle w:val="TableParagraph"/>
              <w:spacing w:line="244" w:lineRule="exact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±100</w:t>
            </w:r>
          </w:p>
        </w:tc>
        <w:tc>
          <w:tcPr>
            <w:tcW w:w="1123" w:type="dxa"/>
            <w:tcBorders>
              <w:bottom w:val="single" w:sz="2" w:space="0" w:color="000000"/>
            </w:tcBorders>
          </w:tcPr>
          <w:p w14:paraId="27DA556F" w14:textId="77777777" w:rsidR="002D3126" w:rsidRDefault="00593969">
            <w:pPr>
              <w:pStyle w:val="TableParagraph"/>
              <w:spacing w:line="244" w:lineRule="exact"/>
              <w:ind w:right="4"/>
              <w:rPr>
                <w:sz w:val="24"/>
              </w:rPr>
            </w:pPr>
            <w:r>
              <w:rPr>
                <w:spacing w:val="-4"/>
                <w:sz w:val="24"/>
              </w:rPr>
              <w:t>±1000</w:t>
            </w:r>
          </w:p>
        </w:tc>
      </w:tr>
      <w:tr w:rsidR="002D3126" w14:paraId="075BB01E" w14:textId="77777777">
        <w:trPr>
          <w:trHeight w:val="384"/>
        </w:trPr>
        <w:tc>
          <w:tcPr>
            <w:tcW w:w="969" w:type="dxa"/>
            <w:tcBorders>
              <w:top w:val="single" w:sz="2" w:space="0" w:color="000000"/>
            </w:tcBorders>
          </w:tcPr>
          <w:p w14:paraId="38FAA17A" w14:textId="77777777" w:rsidR="002D3126" w:rsidRDefault="00593969">
            <w:pPr>
              <w:pStyle w:val="TableParagraph"/>
              <w:spacing w:before="30"/>
              <w:ind w:left="2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79" w:type="dxa"/>
            <w:tcBorders>
              <w:top w:val="single" w:sz="2" w:space="0" w:color="000000"/>
            </w:tcBorders>
          </w:tcPr>
          <w:p w14:paraId="02119A38" w14:textId="77777777" w:rsidR="002D3126" w:rsidRDefault="00593969">
            <w:pPr>
              <w:pStyle w:val="TableParagraph"/>
              <w:spacing w:before="30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1.39e-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  <w:tcBorders>
              <w:top w:val="single" w:sz="2" w:space="0" w:color="000000"/>
            </w:tcBorders>
          </w:tcPr>
          <w:p w14:paraId="78560219" w14:textId="77777777" w:rsidR="002D3126" w:rsidRDefault="00593969">
            <w:pPr>
              <w:pStyle w:val="TableParagraph"/>
              <w:spacing w:before="30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1.78e-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25" w:type="dxa"/>
            <w:tcBorders>
              <w:top w:val="single" w:sz="2" w:space="0" w:color="000000"/>
            </w:tcBorders>
          </w:tcPr>
          <w:p w14:paraId="169B7C49" w14:textId="77777777" w:rsidR="002D3126" w:rsidRDefault="00593969">
            <w:pPr>
              <w:pStyle w:val="TableParagraph"/>
              <w:spacing w:before="30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0.00e+00</w:t>
            </w:r>
          </w:p>
        </w:tc>
        <w:tc>
          <w:tcPr>
            <w:tcW w:w="1123" w:type="dxa"/>
            <w:tcBorders>
              <w:top w:val="single" w:sz="2" w:space="0" w:color="000000"/>
            </w:tcBorders>
          </w:tcPr>
          <w:p w14:paraId="65FBC905" w14:textId="77777777" w:rsidR="002D3126" w:rsidRDefault="00593969">
            <w:pPr>
              <w:pStyle w:val="TableParagraph"/>
              <w:spacing w:before="30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0.00e+00</w:t>
            </w:r>
          </w:p>
        </w:tc>
      </w:tr>
      <w:tr w:rsidR="002D3126" w14:paraId="27D8EAB8" w14:textId="77777777">
        <w:trPr>
          <w:trHeight w:val="367"/>
        </w:trPr>
        <w:tc>
          <w:tcPr>
            <w:tcW w:w="969" w:type="dxa"/>
          </w:tcPr>
          <w:p w14:paraId="63802691" w14:textId="77777777" w:rsidR="002D3126" w:rsidRDefault="00593969">
            <w:pPr>
              <w:pStyle w:val="TableParagraph"/>
              <w:spacing w:before="16"/>
              <w:ind w:left="2"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79" w:type="dxa"/>
          </w:tcPr>
          <w:p w14:paraId="4654874E" w14:textId="77777777" w:rsidR="002D3126" w:rsidRDefault="00593969">
            <w:pPr>
              <w:pStyle w:val="TableParagraph"/>
              <w:spacing w:before="16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6.94e-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078" w:type="dxa"/>
          </w:tcPr>
          <w:p w14:paraId="33D79421" w14:textId="77777777" w:rsidR="002D3126" w:rsidRDefault="00593969">
            <w:pPr>
              <w:pStyle w:val="TableParagraph"/>
              <w:spacing w:before="16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1.78e-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25" w:type="dxa"/>
          </w:tcPr>
          <w:p w14:paraId="705A72D4" w14:textId="77777777" w:rsidR="002D3126" w:rsidRDefault="00593969"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2"/>
                <w:sz w:val="24"/>
              </w:rPr>
              <w:t>5.68e-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23" w:type="dxa"/>
          </w:tcPr>
          <w:p w14:paraId="58F41BBC" w14:textId="77777777" w:rsidR="002D3126" w:rsidRDefault="00593969">
            <w:pPr>
              <w:pStyle w:val="TableParagraph"/>
              <w:spacing w:before="16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1.14e-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53B37525" w14:textId="77777777">
        <w:trPr>
          <w:trHeight w:val="365"/>
        </w:trPr>
        <w:tc>
          <w:tcPr>
            <w:tcW w:w="969" w:type="dxa"/>
          </w:tcPr>
          <w:p w14:paraId="47B14C24" w14:textId="77777777" w:rsidR="002D3126" w:rsidRDefault="00593969">
            <w:pPr>
              <w:pStyle w:val="TableParagraph"/>
              <w:spacing w:before="14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9" w:type="dxa"/>
          </w:tcPr>
          <w:p w14:paraId="77C2DCDD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1.39e-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</w:tcPr>
          <w:p w14:paraId="099FF7AF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8.88e-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25" w:type="dxa"/>
          </w:tcPr>
          <w:p w14:paraId="58EDAF8B" w14:textId="77777777" w:rsidR="002D3126" w:rsidRDefault="00593969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2"/>
                <w:sz w:val="24"/>
              </w:rPr>
              <w:t>2.84e-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23" w:type="dxa"/>
          </w:tcPr>
          <w:p w14:paraId="31743F77" w14:textId="77777777" w:rsidR="002D3126" w:rsidRDefault="00593969">
            <w:pPr>
              <w:pStyle w:val="TableParagraph"/>
              <w:spacing w:before="14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1.14e-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651B3062" w14:textId="77777777">
        <w:trPr>
          <w:trHeight w:val="364"/>
        </w:trPr>
        <w:tc>
          <w:tcPr>
            <w:tcW w:w="969" w:type="dxa"/>
          </w:tcPr>
          <w:p w14:paraId="26A20022" w14:textId="77777777" w:rsidR="002D3126" w:rsidRDefault="00593969">
            <w:pPr>
              <w:pStyle w:val="TableParagraph"/>
              <w:spacing w:before="14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079" w:type="dxa"/>
          </w:tcPr>
          <w:p w14:paraId="2FEBDD36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1.39e-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</w:tcPr>
          <w:p w14:paraId="069237B0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1.78e-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25" w:type="dxa"/>
          </w:tcPr>
          <w:p w14:paraId="326F10F6" w14:textId="77777777" w:rsidR="002D3126" w:rsidRDefault="00593969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2"/>
                <w:sz w:val="24"/>
              </w:rPr>
              <w:t>1.42e-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23" w:type="dxa"/>
          </w:tcPr>
          <w:p w14:paraId="69EA85C8" w14:textId="77777777" w:rsidR="002D3126" w:rsidRDefault="00593969">
            <w:pPr>
              <w:pStyle w:val="TableParagraph"/>
              <w:spacing w:before="14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2.27e-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6F3FAA15" w14:textId="77777777">
        <w:trPr>
          <w:trHeight w:val="364"/>
        </w:trPr>
        <w:tc>
          <w:tcPr>
            <w:tcW w:w="969" w:type="dxa"/>
          </w:tcPr>
          <w:p w14:paraId="5F1BFA90" w14:textId="77777777" w:rsidR="002D3126" w:rsidRDefault="00593969">
            <w:pPr>
              <w:pStyle w:val="TableParagraph"/>
              <w:spacing w:before="13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079" w:type="dxa"/>
          </w:tcPr>
          <w:p w14:paraId="4F6853C8" w14:textId="77777777" w:rsidR="002D3126" w:rsidRDefault="00593969">
            <w:pPr>
              <w:pStyle w:val="TableParagraph"/>
              <w:spacing w:before="13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1.39e-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</w:tcPr>
          <w:p w14:paraId="706307F4" w14:textId="77777777" w:rsidR="002D3126" w:rsidRDefault="00593969">
            <w:pPr>
              <w:pStyle w:val="TableParagraph"/>
              <w:spacing w:before="13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1.78e-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25" w:type="dxa"/>
          </w:tcPr>
          <w:p w14:paraId="223515DA" w14:textId="77777777" w:rsidR="002D3126" w:rsidRDefault="00593969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2.84e-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23" w:type="dxa"/>
          </w:tcPr>
          <w:p w14:paraId="6994098F" w14:textId="77777777" w:rsidR="002D3126" w:rsidRDefault="00593969">
            <w:pPr>
              <w:pStyle w:val="TableParagraph"/>
              <w:spacing w:before="13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2.27e-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4EFC8BF0" w14:textId="77777777">
        <w:trPr>
          <w:trHeight w:val="364"/>
        </w:trPr>
        <w:tc>
          <w:tcPr>
            <w:tcW w:w="969" w:type="dxa"/>
          </w:tcPr>
          <w:p w14:paraId="786CE07C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  <w:tc>
          <w:tcPr>
            <w:tcW w:w="1079" w:type="dxa"/>
          </w:tcPr>
          <w:p w14:paraId="03ECF4CE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2.78e-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</w:tcPr>
          <w:p w14:paraId="34782AC6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2.66e-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25" w:type="dxa"/>
          </w:tcPr>
          <w:p w14:paraId="010DC0A8" w14:textId="77777777" w:rsidR="002D3126" w:rsidRDefault="00593969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2"/>
                <w:sz w:val="24"/>
              </w:rPr>
              <w:t>4.26e-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23" w:type="dxa"/>
          </w:tcPr>
          <w:p w14:paraId="07A48E87" w14:textId="77777777" w:rsidR="002D3126" w:rsidRDefault="00593969">
            <w:pPr>
              <w:pStyle w:val="TableParagraph"/>
              <w:spacing w:before="14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3.41e-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68E8E259" w14:textId="77777777">
        <w:trPr>
          <w:trHeight w:val="364"/>
        </w:trPr>
        <w:tc>
          <w:tcPr>
            <w:tcW w:w="969" w:type="dxa"/>
          </w:tcPr>
          <w:p w14:paraId="499152B0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1079" w:type="dxa"/>
          </w:tcPr>
          <w:p w14:paraId="671DF9A9" w14:textId="77777777" w:rsidR="002D3126" w:rsidRDefault="00593969">
            <w:pPr>
              <w:pStyle w:val="TableParagraph"/>
              <w:spacing w:before="13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4.16e-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</w:tcPr>
          <w:p w14:paraId="03FFAC6E" w14:textId="77777777" w:rsidR="002D3126" w:rsidRDefault="00593969">
            <w:pPr>
              <w:pStyle w:val="TableParagraph"/>
              <w:spacing w:before="13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5.33e-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25" w:type="dxa"/>
          </w:tcPr>
          <w:p w14:paraId="028697E2" w14:textId="77777777" w:rsidR="002D3126" w:rsidRDefault="00593969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5.68e-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23" w:type="dxa"/>
          </w:tcPr>
          <w:p w14:paraId="007D7B1E" w14:textId="77777777" w:rsidR="002D3126" w:rsidRDefault="00593969">
            <w:pPr>
              <w:pStyle w:val="TableParagraph"/>
              <w:spacing w:before="13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6.82e-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6F59C4E2" w14:textId="77777777">
        <w:trPr>
          <w:trHeight w:val="365"/>
        </w:trPr>
        <w:tc>
          <w:tcPr>
            <w:tcW w:w="969" w:type="dxa"/>
          </w:tcPr>
          <w:p w14:paraId="494066DD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512</w:t>
            </w:r>
          </w:p>
        </w:tc>
        <w:tc>
          <w:tcPr>
            <w:tcW w:w="1079" w:type="dxa"/>
          </w:tcPr>
          <w:p w14:paraId="46B700A8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6.94e-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</w:tcPr>
          <w:p w14:paraId="75A0F4BC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7.11e-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25" w:type="dxa"/>
          </w:tcPr>
          <w:p w14:paraId="3AD9C9FB" w14:textId="77777777" w:rsidR="002D3126" w:rsidRDefault="00593969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2"/>
                <w:sz w:val="24"/>
              </w:rPr>
              <w:t>9.95e-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23" w:type="dxa"/>
          </w:tcPr>
          <w:p w14:paraId="50267B6C" w14:textId="77777777" w:rsidR="002D3126" w:rsidRDefault="00593969">
            <w:pPr>
              <w:pStyle w:val="TableParagraph"/>
              <w:spacing w:before="14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7.96e-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7481A3E1" w14:textId="77777777">
        <w:trPr>
          <w:trHeight w:val="365"/>
        </w:trPr>
        <w:tc>
          <w:tcPr>
            <w:tcW w:w="969" w:type="dxa"/>
          </w:tcPr>
          <w:p w14:paraId="61E30C75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1024</w:t>
            </w:r>
          </w:p>
        </w:tc>
        <w:tc>
          <w:tcPr>
            <w:tcW w:w="1079" w:type="dxa"/>
          </w:tcPr>
          <w:p w14:paraId="5E61D62B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1.53e-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8" w:type="dxa"/>
          </w:tcPr>
          <w:p w14:paraId="6A621E83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1.07e-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25" w:type="dxa"/>
          </w:tcPr>
          <w:p w14:paraId="51398133" w14:textId="77777777" w:rsidR="002D3126" w:rsidRDefault="00593969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2"/>
                <w:sz w:val="24"/>
              </w:rPr>
              <w:t>1.71e-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123" w:type="dxa"/>
          </w:tcPr>
          <w:p w14:paraId="261E53CD" w14:textId="77777777" w:rsidR="002D3126" w:rsidRDefault="00593969">
            <w:pPr>
              <w:pStyle w:val="TableParagraph"/>
              <w:spacing w:before="14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1.25e-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787074E1" w14:textId="77777777">
        <w:trPr>
          <w:trHeight w:val="302"/>
        </w:trPr>
        <w:tc>
          <w:tcPr>
            <w:tcW w:w="969" w:type="dxa"/>
          </w:tcPr>
          <w:p w14:paraId="2C78E8B9" w14:textId="77777777" w:rsidR="002D3126" w:rsidRDefault="00593969">
            <w:pPr>
              <w:pStyle w:val="TableParagraph"/>
              <w:spacing w:before="14" w:line="268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2048</w:t>
            </w:r>
          </w:p>
        </w:tc>
        <w:tc>
          <w:tcPr>
            <w:tcW w:w="1079" w:type="dxa"/>
          </w:tcPr>
          <w:p w14:paraId="3584CFF5" w14:textId="77777777" w:rsidR="002D3126" w:rsidRDefault="00593969">
            <w:pPr>
              <w:pStyle w:val="TableParagraph"/>
              <w:spacing w:before="14" w:line="268" w:lineRule="exact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1.94e-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8" w:type="dxa"/>
          </w:tcPr>
          <w:p w14:paraId="432AC02C" w14:textId="77777777" w:rsidR="002D3126" w:rsidRDefault="00593969">
            <w:pPr>
              <w:pStyle w:val="TableParagraph"/>
              <w:spacing w:before="14" w:line="268" w:lineRule="exact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1.60e-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25" w:type="dxa"/>
          </w:tcPr>
          <w:p w14:paraId="5A1B2D7A" w14:textId="77777777" w:rsidR="002D3126" w:rsidRDefault="00593969">
            <w:pPr>
              <w:pStyle w:val="TableParagraph"/>
              <w:spacing w:before="14"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2.56e-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123" w:type="dxa"/>
          </w:tcPr>
          <w:p w14:paraId="5FAC84D3" w14:textId="77777777" w:rsidR="002D3126" w:rsidRDefault="00593969">
            <w:pPr>
              <w:pStyle w:val="TableParagraph"/>
              <w:spacing w:before="14" w:line="268" w:lineRule="exact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1.82e-</w:t>
            </w:r>
            <w:r>
              <w:rPr>
                <w:spacing w:val="-5"/>
                <w:sz w:val="24"/>
              </w:rPr>
              <w:t>12</w:t>
            </w:r>
          </w:p>
        </w:tc>
      </w:tr>
    </w:tbl>
    <w:p w14:paraId="0D40E0F7" w14:textId="77777777" w:rsidR="002D3126" w:rsidRDefault="00593969">
      <w:pPr>
        <w:spacing w:before="85"/>
        <w:ind w:left="280"/>
        <w:rPr>
          <w:rFonts w:ascii="Cambria" w:hAnsi="Cambria"/>
          <w:sz w:val="24"/>
        </w:rPr>
      </w:pPr>
      <w:r>
        <w:rPr>
          <w:rFonts w:ascii="Cambria" w:hAnsi="Cambria"/>
          <w:color w:val="233E5F"/>
          <w:sz w:val="24"/>
        </w:rPr>
        <w:t>Метод</w:t>
      </w:r>
      <w:r>
        <w:rPr>
          <w:rFonts w:ascii="Cambria" w:hAnsi="Cambria"/>
          <w:color w:val="233E5F"/>
          <w:spacing w:val="-5"/>
          <w:sz w:val="24"/>
        </w:rPr>
        <w:t xml:space="preserve"> </w:t>
      </w:r>
      <w:proofErr w:type="spellStart"/>
      <w:r>
        <w:rPr>
          <w:rFonts w:ascii="Cambria" w:hAnsi="Cambria"/>
          <w:color w:val="233E5F"/>
          <w:sz w:val="24"/>
        </w:rPr>
        <w:t>Халецкого</w:t>
      </w:r>
      <w:proofErr w:type="spellEnd"/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(L/N</w:t>
      </w:r>
      <w:r>
        <w:rPr>
          <w:rFonts w:ascii="Cambria" w:hAnsi="Cambria"/>
          <w:color w:val="233E5F"/>
          <w:spacing w:val="-2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=</w:t>
      </w:r>
      <w:r>
        <w:rPr>
          <w:rFonts w:ascii="Cambria" w:hAnsi="Cambria"/>
          <w:color w:val="233E5F"/>
          <w:spacing w:val="-4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4/10</w:t>
      </w:r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—</w:t>
      </w:r>
      <w:r>
        <w:rPr>
          <w:rFonts w:ascii="Cambria" w:hAnsi="Cambria"/>
          <w:color w:val="233E5F"/>
          <w:spacing w:val="-2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средняя</w:t>
      </w:r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pacing w:val="-2"/>
          <w:sz w:val="24"/>
        </w:rPr>
        <w:t>плотность)</w:t>
      </w:r>
    </w:p>
    <w:p w14:paraId="0D0315B6" w14:textId="77777777" w:rsidR="002D3126" w:rsidRDefault="002D3126">
      <w:pPr>
        <w:pStyle w:val="a4"/>
        <w:spacing w:before="2"/>
        <w:rPr>
          <w:rFonts w:ascii="Cambria"/>
          <w:sz w:val="7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126"/>
        <w:gridCol w:w="1077"/>
        <w:gridCol w:w="1078"/>
        <w:gridCol w:w="1076"/>
      </w:tblGrid>
      <w:tr w:rsidR="002D3126" w14:paraId="20E5597C" w14:textId="77777777">
        <w:trPr>
          <w:trHeight w:val="278"/>
        </w:trPr>
        <w:tc>
          <w:tcPr>
            <w:tcW w:w="969" w:type="dxa"/>
            <w:tcBorders>
              <w:bottom w:val="single" w:sz="4" w:space="0" w:color="000000"/>
            </w:tcBorders>
          </w:tcPr>
          <w:p w14:paraId="4A64A083" w14:textId="77777777" w:rsidR="002D3126" w:rsidRDefault="00593969">
            <w:pPr>
              <w:pStyle w:val="TableParagraph"/>
              <w:spacing w:line="244" w:lineRule="exact"/>
              <w:ind w:left="2" w:right="3"/>
              <w:rPr>
                <w:sz w:val="24"/>
              </w:rPr>
            </w:pPr>
            <w:r>
              <w:rPr>
                <w:spacing w:val="-2"/>
                <w:sz w:val="24"/>
              </w:rPr>
              <w:t>Размер</w:t>
            </w:r>
          </w:p>
        </w:tc>
        <w:tc>
          <w:tcPr>
            <w:tcW w:w="1126" w:type="dxa"/>
            <w:tcBorders>
              <w:bottom w:val="single" w:sz="4" w:space="0" w:color="000000"/>
            </w:tcBorders>
          </w:tcPr>
          <w:p w14:paraId="116EA0AD" w14:textId="77777777" w:rsidR="002D3126" w:rsidRDefault="00593969">
            <w:pPr>
              <w:pStyle w:val="TableParagraph"/>
              <w:spacing w:line="244" w:lineRule="exact"/>
              <w:ind w:left="4" w:right="4"/>
              <w:rPr>
                <w:sz w:val="24"/>
              </w:rPr>
            </w:pPr>
            <w:r>
              <w:rPr>
                <w:spacing w:val="-4"/>
                <w:sz w:val="24"/>
              </w:rPr>
              <w:t>±0.1</w:t>
            </w:r>
          </w:p>
        </w:tc>
        <w:tc>
          <w:tcPr>
            <w:tcW w:w="1077" w:type="dxa"/>
            <w:tcBorders>
              <w:bottom w:val="single" w:sz="4" w:space="0" w:color="000000"/>
            </w:tcBorders>
          </w:tcPr>
          <w:p w14:paraId="5C16D394" w14:textId="77777777" w:rsidR="002D3126" w:rsidRDefault="00593969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±10</w:t>
            </w:r>
          </w:p>
        </w:tc>
        <w:tc>
          <w:tcPr>
            <w:tcW w:w="1078" w:type="dxa"/>
            <w:tcBorders>
              <w:bottom w:val="single" w:sz="4" w:space="0" w:color="000000"/>
            </w:tcBorders>
          </w:tcPr>
          <w:p w14:paraId="72BFC096" w14:textId="77777777" w:rsidR="002D3126" w:rsidRDefault="00593969">
            <w:pPr>
              <w:pStyle w:val="TableParagraph"/>
              <w:spacing w:line="244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±100</w:t>
            </w:r>
          </w:p>
        </w:tc>
        <w:tc>
          <w:tcPr>
            <w:tcW w:w="1076" w:type="dxa"/>
            <w:tcBorders>
              <w:bottom w:val="single" w:sz="4" w:space="0" w:color="000000"/>
            </w:tcBorders>
          </w:tcPr>
          <w:p w14:paraId="414C22F1" w14:textId="77777777" w:rsidR="002D3126" w:rsidRDefault="00593969">
            <w:pPr>
              <w:pStyle w:val="TableParagraph"/>
              <w:spacing w:line="244" w:lineRule="exact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±1000</w:t>
            </w:r>
          </w:p>
        </w:tc>
      </w:tr>
      <w:tr w:rsidR="002D3126" w14:paraId="1A0E4BB2" w14:textId="77777777">
        <w:trPr>
          <w:trHeight w:val="379"/>
        </w:trPr>
        <w:tc>
          <w:tcPr>
            <w:tcW w:w="969" w:type="dxa"/>
            <w:tcBorders>
              <w:top w:val="single" w:sz="4" w:space="0" w:color="000000"/>
            </w:tcBorders>
          </w:tcPr>
          <w:p w14:paraId="19A6AD09" w14:textId="77777777" w:rsidR="002D3126" w:rsidRDefault="00593969">
            <w:pPr>
              <w:pStyle w:val="TableParagraph"/>
              <w:spacing w:before="28"/>
              <w:ind w:left="2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26" w:type="dxa"/>
            <w:tcBorders>
              <w:top w:val="single" w:sz="4" w:space="0" w:color="000000"/>
            </w:tcBorders>
          </w:tcPr>
          <w:p w14:paraId="2A48F495" w14:textId="77777777" w:rsidR="002D3126" w:rsidRDefault="00593969">
            <w:pPr>
              <w:pStyle w:val="TableParagraph"/>
              <w:spacing w:before="28"/>
              <w:ind w:left="4" w:right="2"/>
              <w:rPr>
                <w:sz w:val="24"/>
              </w:rPr>
            </w:pPr>
            <w:r>
              <w:rPr>
                <w:spacing w:val="-2"/>
                <w:sz w:val="24"/>
              </w:rPr>
              <w:t>0.00e+00</w:t>
            </w:r>
          </w:p>
        </w:tc>
        <w:tc>
          <w:tcPr>
            <w:tcW w:w="1077" w:type="dxa"/>
            <w:tcBorders>
              <w:top w:val="single" w:sz="4" w:space="0" w:color="000000"/>
            </w:tcBorders>
          </w:tcPr>
          <w:p w14:paraId="4BDBC874" w14:textId="77777777" w:rsidR="002D3126" w:rsidRDefault="00593969">
            <w:pPr>
              <w:pStyle w:val="TableParagraph"/>
              <w:spacing w:before="28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2.66e-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  <w:tcBorders>
              <w:top w:val="single" w:sz="4" w:space="0" w:color="000000"/>
            </w:tcBorders>
          </w:tcPr>
          <w:p w14:paraId="49A5D931" w14:textId="77777777" w:rsidR="002D3126" w:rsidRDefault="00593969">
            <w:pPr>
              <w:pStyle w:val="TableParagraph"/>
              <w:spacing w:before="28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2.84e-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6" w:type="dxa"/>
            <w:tcBorders>
              <w:top w:val="single" w:sz="4" w:space="0" w:color="000000"/>
            </w:tcBorders>
          </w:tcPr>
          <w:p w14:paraId="7A89F87A" w14:textId="77777777" w:rsidR="002D3126" w:rsidRDefault="00593969">
            <w:pPr>
              <w:pStyle w:val="TableParagraph"/>
              <w:spacing w:before="28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1.14e-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7322ED4C" w14:textId="77777777">
        <w:trPr>
          <w:trHeight w:val="365"/>
        </w:trPr>
        <w:tc>
          <w:tcPr>
            <w:tcW w:w="969" w:type="dxa"/>
          </w:tcPr>
          <w:p w14:paraId="317AAA61" w14:textId="77777777" w:rsidR="002D3126" w:rsidRDefault="00593969">
            <w:pPr>
              <w:pStyle w:val="TableParagraph"/>
              <w:spacing w:before="14"/>
              <w:ind w:left="2"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26" w:type="dxa"/>
          </w:tcPr>
          <w:p w14:paraId="49E7265A" w14:textId="77777777" w:rsidR="002D3126" w:rsidRDefault="00593969">
            <w:pPr>
              <w:pStyle w:val="TableParagraph"/>
              <w:spacing w:before="14"/>
              <w:ind w:left="4" w:right="2"/>
              <w:rPr>
                <w:sz w:val="24"/>
              </w:rPr>
            </w:pPr>
            <w:r>
              <w:rPr>
                <w:spacing w:val="-2"/>
                <w:sz w:val="24"/>
              </w:rPr>
              <w:t>0.00e+00</w:t>
            </w:r>
          </w:p>
        </w:tc>
        <w:tc>
          <w:tcPr>
            <w:tcW w:w="1077" w:type="dxa"/>
          </w:tcPr>
          <w:p w14:paraId="43B71FBD" w14:textId="77777777" w:rsidR="002D3126" w:rsidRDefault="00593969">
            <w:pPr>
              <w:pStyle w:val="TableParagraph"/>
              <w:spacing w:before="14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8.88e-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8" w:type="dxa"/>
          </w:tcPr>
          <w:p w14:paraId="634975B7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1.42e-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6" w:type="dxa"/>
          </w:tcPr>
          <w:p w14:paraId="1435E871" w14:textId="77777777" w:rsidR="002D3126" w:rsidRDefault="00593969">
            <w:pPr>
              <w:pStyle w:val="TableParagraph"/>
              <w:spacing w:before="14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2.27e-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05901C63" w14:textId="77777777">
        <w:trPr>
          <w:trHeight w:val="364"/>
        </w:trPr>
        <w:tc>
          <w:tcPr>
            <w:tcW w:w="969" w:type="dxa"/>
          </w:tcPr>
          <w:p w14:paraId="1DF669EF" w14:textId="77777777" w:rsidR="002D3126" w:rsidRDefault="00593969">
            <w:pPr>
              <w:pStyle w:val="TableParagraph"/>
              <w:spacing w:before="14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26" w:type="dxa"/>
          </w:tcPr>
          <w:p w14:paraId="114AA9E7" w14:textId="77777777" w:rsidR="002D3126" w:rsidRDefault="00593969">
            <w:pPr>
              <w:pStyle w:val="TableParagraph"/>
              <w:spacing w:before="14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1.39e-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7" w:type="dxa"/>
          </w:tcPr>
          <w:p w14:paraId="7864BF9B" w14:textId="77777777" w:rsidR="002D3126" w:rsidRDefault="00593969">
            <w:pPr>
              <w:pStyle w:val="TableParagraph"/>
              <w:spacing w:before="14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1.78e-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4C17A275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1.42e-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6" w:type="dxa"/>
          </w:tcPr>
          <w:p w14:paraId="41C033CD" w14:textId="77777777" w:rsidR="002D3126" w:rsidRDefault="00593969">
            <w:pPr>
              <w:pStyle w:val="TableParagraph"/>
              <w:spacing w:before="14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2.27e-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68594764" w14:textId="77777777">
        <w:trPr>
          <w:trHeight w:val="364"/>
        </w:trPr>
        <w:tc>
          <w:tcPr>
            <w:tcW w:w="969" w:type="dxa"/>
          </w:tcPr>
          <w:p w14:paraId="049DBE70" w14:textId="77777777" w:rsidR="002D3126" w:rsidRDefault="00593969">
            <w:pPr>
              <w:pStyle w:val="TableParagraph"/>
              <w:spacing w:before="13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126" w:type="dxa"/>
          </w:tcPr>
          <w:p w14:paraId="329F7234" w14:textId="77777777" w:rsidR="002D3126" w:rsidRDefault="00593969">
            <w:pPr>
              <w:pStyle w:val="TableParagraph"/>
              <w:spacing w:before="13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2.08e-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7" w:type="dxa"/>
          </w:tcPr>
          <w:p w14:paraId="29ED127A" w14:textId="77777777" w:rsidR="002D3126" w:rsidRDefault="00593969">
            <w:pPr>
              <w:pStyle w:val="TableParagraph"/>
              <w:spacing w:before="13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1.78e-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06EAA725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1.42e-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6" w:type="dxa"/>
          </w:tcPr>
          <w:p w14:paraId="731ADB3A" w14:textId="77777777" w:rsidR="002D3126" w:rsidRDefault="00593969">
            <w:pPr>
              <w:pStyle w:val="TableParagraph"/>
              <w:spacing w:before="13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3.41e-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4AA103A4" w14:textId="77777777">
        <w:trPr>
          <w:trHeight w:val="365"/>
        </w:trPr>
        <w:tc>
          <w:tcPr>
            <w:tcW w:w="969" w:type="dxa"/>
          </w:tcPr>
          <w:p w14:paraId="4414A2F7" w14:textId="77777777" w:rsidR="002D3126" w:rsidRDefault="00593969">
            <w:pPr>
              <w:pStyle w:val="TableParagraph"/>
              <w:spacing w:before="13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126" w:type="dxa"/>
          </w:tcPr>
          <w:p w14:paraId="66BCBD30" w14:textId="77777777" w:rsidR="002D3126" w:rsidRDefault="00593969">
            <w:pPr>
              <w:pStyle w:val="TableParagraph"/>
              <w:spacing w:before="13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4.16e-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7" w:type="dxa"/>
          </w:tcPr>
          <w:p w14:paraId="71B2C402" w14:textId="77777777" w:rsidR="002D3126" w:rsidRDefault="00593969">
            <w:pPr>
              <w:pStyle w:val="TableParagraph"/>
              <w:spacing w:before="13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1.78e-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72167E4E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2.84e-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6" w:type="dxa"/>
          </w:tcPr>
          <w:p w14:paraId="63F860A8" w14:textId="77777777" w:rsidR="002D3126" w:rsidRDefault="00593969">
            <w:pPr>
              <w:pStyle w:val="TableParagraph"/>
              <w:spacing w:before="13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6.82e-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7619FF7B" w14:textId="77777777">
        <w:trPr>
          <w:trHeight w:val="365"/>
        </w:trPr>
        <w:tc>
          <w:tcPr>
            <w:tcW w:w="969" w:type="dxa"/>
          </w:tcPr>
          <w:p w14:paraId="1E159906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  <w:tc>
          <w:tcPr>
            <w:tcW w:w="1126" w:type="dxa"/>
          </w:tcPr>
          <w:p w14:paraId="3D9C4AFB" w14:textId="77777777" w:rsidR="002D3126" w:rsidRDefault="00593969">
            <w:pPr>
              <w:pStyle w:val="TableParagraph"/>
              <w:spacing w:before="14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6.94e-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7" w:type="dxa"/>
          </w:tcPr>
          <w:p w14:paraId="2FF543D2" w14:textId="77777777" w:rsidR="002D3126" w:rsidRDefault="00593969">
            <w:pPr>
              <w:pStyle w:val="TableParagraph"/>
              <w:spacing w:before="14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8.88e-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6F379173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8.53e-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6" w:type="dxa"/>
          </w:tcPr>
          <w:p w14:paraId="41D3D187" w14:textId="77777777" w:rsidR="002D3126" w:rsidRDefault="00593969">
            <w:pPr>
              <w:pStyle w:val="TableParagraph"/>
              <w:spacing w:before="14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9.09e-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12F8811D" w14:textId="77777777">
        <w:trPr>
          <w:trHeight w:val="364"/>
        </w:trPr>
        <w:tc>
          <w:tcPr>
            <w:tcW w:w="969" w:type="dxa"/>
          </w:tcPr>
          <w:p w14:paraId="5E6B10E9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1126" w:type="dxa"/>
          </w:tcPr>
          <w:p w14:paraId="4C74A4F8" w14:textId="77777777" w:rsidR="002D3126" w:rsidRDefault="00593969">
            <w:pPr>
              <w:pStyle w:val="TableParagraph"/>
              <w:spacing w:before="13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9.71e-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7" w:type="dxa"/>
          </w:tcPr>
          <w:p w14:paraId="31E98E45" w14:textId="77777777" w:rsidR="002D3126" w:rsidRDefault="00593969">
            <w:pPr>
              <w:pStyle w:val="TableParagraph"/>
              <w:spacing w:before="13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8.88e-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6803AE2D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8.53e-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6" w:type="dxa"/>
          </w:tcPr>
          <w:p w14:paraId="703DEEA1" w14:textId="77777777" w:rsidR="002D3126" w:rsidRDefault="00593969">
            <w:pPr>
              <w:pStyle w:val="TableParagraph"/>
              <w:spacing w:before="13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1.02e-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278CA608" w14:textId="77777777">
        <w:trPr>
          <w:trHeight w:val="364"/>
        </w:trPr>
        <w:tc>
          <w:tcPr>
            <w:tcW w:w="969" w:type="dxa"/>
          </w:tcPr>
          <w:p w14:paraId="627DFB4B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512</w:t>
            </w:r>
          </w:p>
        </w:tc>
        <w:tc>
          <w:tcPr>
            <w:tcW w:w="1126" w:type="dxa"/>
          </w:tcPr>
          <w:p w14:paraId="161E4A36" w14:textId="77777777" w:rsidR="002D3126" w:rsidRDefault="00593969">
            <w:pPr>
              <w:pStyle w:val="TableParagraph"/>
              <w:spacing w:before="14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1.94e-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7" w:type="dxa"/>
          </w:tcPr>
          <w:p w14:paraId="2311A48E" w14:textId="77777777" w:rsidR="002D3126" w:rsidRDefault="00593969">
            <w:pPr>
              <w:pStyle w:val="TableParagraph"/>
              <w:spacing w:before="14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1.24e-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76E29221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2.13e-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6" w:type="dxa"/>
          </w:tcPr>
          <w:p w14:paraId="6D0D052E" w14:textId="77777777" w:rsidR="002D3126" w:rsidRDefault="00593969">
            <w:pPr>
              <w:pStyle w:val="TableParagraph"/>
              <w:spacing w:before="14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1.82e-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32280E43" w14:textId="77777777">
        <w:trPr>
          <w:trHeight w:val="364"/>
        </w:trPr>
        <w:tc>
          <w:tcPr>
            <w:tcW w:w="969" w:type="dxa"/>
          </w:tcPr>
          <w:p w14:paraId="59CA3F2C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1024</w:t>
            </w:r>
          </w:p>
        </w:tc>
        <w:tc>
          <w:tcPr>
            <w:tcW w:w="1126" w:type="dxa"/>
          </w:tcPr>
          <w:p w14:paraId="3EE652A7" w14:textId="77777777" w:rsidR="002D3126" w:rsidRDefault="00593969">
            <w:pPr>
              <w:pStyle w:val="TableParagraph"/>
              <w:spacing w:before="13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2.64e-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7" w:type="dxa"/>
          </w:tcPr>
          <w:p w14:paraId="24FD9814" w14:textId="77777777" w:rsidR="002D3126" w:rsidRDefault="00593969">
            <w:pPr>
              <w:pStyle w:val="TableParagraph"/>
              <w:spacing w:before="13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1.95e-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2FBFEEB7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2.98e-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6" w:type="dxa"/>
          </w:tcPr>
          <w:p w14:paraId="7135A5D7" w14:textId="77777777" w:rsidR="002D3126" w:rsidRDefault="00593969">
            <w:pPr>
              <w:pStyle w:val="TableParagraph"/>
              <w:spacing w:before="13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2.50e-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1DE3CF04" w14:textId="77777777">
        <w:trPr>
          <w:trHeight w:val="302"/>
        </w:trPr>
        <w:tc>
          <w:tcPr>
            <w:tcW w:w="969" w:type="dxa"/>
          </w:tcPr>
          <w:p w14:paraId="45B7DC35" w14:textId="2B6D918F" w:rsidR="002D3126" w:rsidRDefault="00DC2AA7">
            <w:pPr>
              <w:pStyle w:val="TableParagraph"/>
              <w:spacing w:before="14" w:line="268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softHyphen/>
            </w:r>
            <w:r w:rsidR="00593969">
              <w:rPr>
                <w:spacing w:val="-4"/>
                <w:sz w:val="24"/>
              </w:rPr>
              <w:t>2048</w:t>
            </w:r>
          </w:p>
        </w:tc>
        <w:tc>
          <w:tcPr>
            <w:tcW w:w="1126" w:type="dxa"/>
          </w:tcPr>
          <w:p w14:paraId="3987BC1D" w14:textId="77777777" w:rsidR="002D3126" w:rsidRDefault="00593969">
            <w:pPr>
              <w:pStyle w:val="TableParagraph"/>
              <w:spacing w:before="14" w:line="268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4.02e-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7" w:type="dxa"/>
          </w:tcPr>
          <w:p w14:paraId="27487CBA" w14:textId="77777777" w:rsidR="002D3126" w:rsidRDefault="00593969">
            <w:pPr>
              <w:pStyle w:val="TableParagraph"/>
              <w:spacing w:before="14" w:line="268" w:lineRule="exact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3.20e-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22E5BD65" w14:textId="77777777" w:rsidR="002D3126" w:rsidRDefault="00593969">
            <w:pPr>
              <w:pStyle w:val="TableParagraph"/>
              <w:spacing w:before="14" w:line="268" w:lineRule="exact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3.84e-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6" w:type="dxa"/>
          </w:tcPr>
          <w:p w14:paraId="629F8CA7" w14:textId="77777777" w:rsidR="002D3126" w:rsidRDefault="00593969">
            <w:pPr>
              <w:pStyle w:val="TableParagraph"/>
              <w:spacing w:before="14" w:line="268" w:lineRule="exact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3.64e-</w:t>
            </w:r>
            <w:r>
              <w:rPr>
                <w:spacing w:val="-5"/>
                <w:sz w:val="24"/>
              </w:rPr>
              <w:t>12</w:t>
            </w:r>
          </w:p>
        </w:tc>
      </w:tr>
    </w:tbl>
    <w:p w14:paraId="478998F4" w14:textId="77777777" w:rsidR="002D3126" w:rsidRDefault="00593969">
      <w:pPr>
        <w:spacing w:before="86"/>
        <w:ind w:left="280"/>
        <w:rPr>
          <w:rFonts w:ascii="Cambria" w:hAnsi="Cambria"/>
          <w:sz w:val="24"/>
        </w:rPr>
      </w:pPr>
      <w:r>
        <w:rPr>
          <w:rFonts w:ascii="Cambria" w:hAnsi="Cambria"/>
          <w:color w:val="233E5F"/>
          <w:sz w:val="24"/>
        </w:rPr>
        <w:t>Метод</w:t>
      </w:r>
      <w:r>
        <w:rPr>
          <w:rFonts w:ascii="Cambria" w:hAnsi="Cambria"/>
          <w:color w:val="233E5F"/>
          <w:spacing w:val="-5"/>
          <w:sz w:val="24"/>
        </w:rPr>
        <w:t xml:space="preserve"> </w:t>
      </w:r>
      <w:proofErr w:type="spellStart"/>
      <w:r>
        <w:rPr>
          <w:rFonts w:ascii="Cambria" w:hAnsi="Cambria"/>
          <w:color w:val="233E5F"/>
          <w:sz w:val="24"/>
        </w:rPr>
        <w:t>Халецкого</w:t>
      </w:r>
      <w:proofErr w:type="spellEnd"/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(L/N</w:t>
      </w:r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=</w:t>
      </w:r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8/10</w:t>
      </w:r>
      <w:r>
        <w:rPr>
          <w:rFonts w:ascii="Cambria" w:hAnsi="Cambria"/>
          <w:color w:val="233E5F"/>
          <w:spacing w:val="-4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—</w:t>
      </w:r>
      <w:r>
        <w:rPr>
          <w:rFonts w:ascii="Cambria" w:hAnsi="Cambria"/>
          <w:color w:val="233E5F"/>
          <w:spacing w:val="-2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плотные</w:t>
      </w:r>
      <w:r>
        <w:rPr>
          <w:rFonts w:ascii="Cambria" w:hAnsi="Cambria"/>
          <w:color w:val="233E5F"/>
          <w:spacing w:val="-3"/>
          <w:sz w:val="24"/>
        </w:rPr>
        <w:t xml:space="preserve"> </w:t>
      </w:r>
      <w:r>
        <w:rPr>
          <w:rFonts w:ascii="Cambria" w:hAnsi="Cambria"/>
          <w:color w:val="233E5F"/>
          <w:spacing w:val="-2"/>
          <w:sz w:val="24"/>
        </w:rPr>
        <w:t>матрицы)</w:t>
      </w:r>
    </w:p>
    <w:p w14:paraId="04BDB3F1" w14:textId="77777777" w:rsidR="002D3126" w:rsidRDefault="002D3126">
      <w:pPr>
        <w:pStyle w:val="a4"/>
        <w:spacing w:before="2"/>
        <w:rPr>
          <w:rFonts w:ascii="Cambria"/>
          <w:sz w:val="7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079"/>
        <w:gridCol w:w="1122"/>
        <w:gridCol w:w="1079"/>
        <w:gridCol w:w="1075"/>
      </w:tblGrid>
      <w:tr w:rsidR="002D3126" w14:paraId="30BE5AA7" w14:textId="77777777">
        <w:trPr>
          <w:trHeight w:val="278"/>
        </w:trPr>
        <w:tc>
          <w:tcPr>
            <w:tcW w:w="969" w:type="dxa"/>
            <w:tcBorders>
              <w:bottom w:val="single" w:sz="4" w:space="0" w:color="000000"/>
            </w:tcBorders>
          </w:tcPr>
          <w:p w14:paraId="7CACDC38" w14:textId="77777777" w:rsidR="002D3126" w:rsidRDefault="00593969">
            <w:pPr>
              <w:pStyle w:val="TableParagraph"/>
              <w:spacing w:line="244" w:lineRule="exact"/>
              <w:ind w:left="2" w:right="3"/>
              <w:rPr>
                <w:sz w:val="24"/>
              </w:rPr>
            </w:pPr>
            <w:r>
              <w:rPr>
                <w:spacing w:val="-2"/>
                <w:sz w:val="24"/>
              </w:rPr>
              <w:t>Размер</w:t>
            </w:r>
          </w:p>
        </w:tc>
        <w:tc>
          <w:tcPr>
            <w:tcW w:w="1079" w:type="dxa"/>
            <w:tcBorders>
              <w:bottom w:val="single" w:sz="4" w:space="0" w:color="000000"/>
            </w:tcBorders>
          </w:tcPr>
          <w:p w14:paraId="0E894EFA" w14:textId="77777777" w:rsidR="002D3126" w:rsidRDefault="00593969">
            <w:pPr>
              <w:pStyle w:val="TableParagraph"/>
              <w:spacing w:line="244" w:lineRule="exact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±0.1</w:t>
            </w:r>
          </w:p>
        </w:tc>
        <w:tc>
          <w:tcPr>
            <w:tcW w:w="1122" w:type="dxa"/>
            <w:tcBorders>
              <w:bottom w:val="single" w:sz="4" w:space="0" w:color="000000"/>
            </w:tcBorders>
          </w:tcPr>
          <w:p w14:paraId="44A77F66" w14:textId="77777777" w:rsidR="002D3126" w:rsidRDefault="00593969">
            <w:pPr>
              <w:pStyle w:val="TableParagraph"/>
              <w:spacing w:line="244" w:lineRule="exact"/>
              <w:ind w:left="1" w:right="4"/>
              <w:rPr>
                <w:sz w:val="24"/>
              </w:rPr>
            </w:pPr>
            <w:r>
              <w:rPr>
                <w:spacing w:val="-5"/>
                <w:sz w:val="24"/>
              </w:rPr>
              <w:t>±10</w:t>
            </w:r>
          </w:p>
        </w:tc>
        <w:tc>
          <w:tcPr>
            <w:tcW w:w="1079" w:type="dxa"/>
            <w:tcBorders>
              <w:bottom w:val="single" w:sz="4" w:space="0" w:color="000000"/>
            </w:tcBorders>
          </w:tcPr>
          <w:p w14:paraId="68CF36D5" w14:textId="77777777" w:rsidR="002D3126" w:rsidRDefault="00593969">
            <w:pPr>
              <w:pStyle w:val="TableParagraph"/>
              <w:spacing w:line="244" w:lineRule="exact"/>
              <w:ind w:left="8" w:right="8"/>
              <w:rPr>
                <w:sz w:val="24"/>
              </w:rPr>
            </w:pPr>
            <w:r>
              <w:rPr>
                <w:spacing w:val="-4"/>
                <w:sz w:val="24"/>
              </w:rPr>
              <w:t>±100</w:t>
            </w:r>
          </w:p>
        </w:tc>
        <w:tc>
          <w:tcPr>
            <w:tcW w:w="1075" w:type="dxa"/>
            <w:tcBorders>
              <w:bottom w:val="single" w:sz="4" w:space="0" w:color="000000"/>
            </w:tcBorders>
          </w:tcPr>
          <w:p w14:paraId="70776DDB" w14:textId="77777777" w:rsidR="002D3126" w:rsidRDefault="00593969">
            <w:pPr>
              <w:pStyle w:val="TableParagraph"/>
              <w:spacing w:line="244" w:lineRule="exact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±1000</w:t>
            </w:r>
          </w:p>
        </w:tc>
      </w:tr>
      <w:tr w:rsidR="002D3126" w14:paraId="220B8428" w14:textId="77777777">
        <w:trPr>
          <w:trHeight w:val="378"/>
        </w:trPr>
        <w:tc>
          <w:tcPr>
            <w:tcW w:w="969" w:type="dxa"/>
            <w:tcBorders>
              <w:top w:val="single" w:sz="4" w:space="0" w:color="000000"/>
            </w:tcBorders>
          </w:tcPr>
          <w:p w14:paraId="11A88852" w14:textId="77777777" w:rsidR="002D3126" w:rsidRDefault="00593969">
            <w:pPr>
              <w:pStyle w:val="TableParagraph"/>
              <w:spacing w:before="28"/>
              <w:ind w:left="2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79" w:type="dxa"/>
            <w:tcBorders>
              <w:top w:val="single" w:sz="4" w:space="0" w:color="000000"/>
            </w:tcBorders>
          </w:tcPr>
          <w:p w14:paraId="0982687E" w14:textId="77777777" w:rsidR="002D3126" w:rsidRDefault="00593969">
            <w:pPr>
              <w:pStyle w:val="TableParagraph"/>
              <w:spacing w:before="28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3.47e-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22" w:type="dxa"/>
            <w:tcBorders>
              <w:top w:val="single" w:sz="4" w:space="0" w:color="000000"/>
            </w:tcBorders>
          </w:tcPr>
          <w:p w14:paraId="6AEF4DD0" w14:textId="77777777" w:rsidR="002D3126" w:rsidRDefault="00593969">
            <w:pPr>
              <w:pStyle w:val="TableParagraph"/>
              <w:spacing w:before="28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0.00e+00</w:t>
            </w:r>
          </w:p>
        </w:tc>
        <w:tc>
          <w:tcPr>
            <w:tcW w:w="1079" w:type="dxa"/>
            <w:tcBorders>
              <w:top w:val="single" w:sz="4" w:space="0" w:color="000000"/>
            </w:tcBorders>
          </w:tcPr>
          <w:p w14:paraId="79890C8F" w14:textId="77777777" w:rsidR="002D3126" w:rsidRDefault="00593969">
            <w:pPr>
              <w:pStyle w:val="TableParagraph"/>
              <w:spacing w:before="28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3.55e-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5" w:type="dxa"/>
            <w:tcBorders>
              <w:top w:val="single" w:sz="4" w:space="0" w:color="000000"/>
            </w:tcBorders>
          </w:tcPr>
          <w:p w14:paraId="19B3CEA6" w14:textId="77777777" w:rsidR="002D3126" w:rsidRDefault="00593969">
            <w:pPr>
              <w:pStyle w:val="TableParagraph"/>
              <w:spacing w:before="28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2.27e-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5653134B" w14:textId="77777777">
        <w:trPr>
          <w:trHeight w:val="364"/>
        </w:trPr>
        <w:tc>
          <w:tcPr>
            <w:tcW w:w="969" w:type="dxa"/>
          </w:tcPr>
          <w:p w14:paraId="2ED9C1CF" w14:textId="77777777" w:rsidR="002D3126" w:rsidRDefault="00593969">
            <w:pPr>
              <w:pStyle w:val="TableParagraph"/>
              <w:spacing w:before="13"/>
              <w:ind w:left="2"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79" w:type="dxa"/>
          </w:tcPr>
          <w:p w14:paraId="72ECDC6A" w14:textId="77777777" w:rsidR="002D3126" w:rsidRDefault="00593969">
            <w:pPr>
              <w:pStyle w:val="TableParagraph"/>
              <w:spacing w:before="13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1.39e-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22" w:type="dxa"/>
          </w:tcPr>
          <w:p w14:paraId="03D0D3E2" w14:textId="77777777" w:rsidR="002D3126" w:rsidRDefault="00593969">
            <w:pPr>
              <w:pStyle w:val="TableParagraph"/>
              <w:spacing w:before="13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1.78e-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9" w:type="dxa"/>
          </w:tcPr>
          <w:p w14:paraId="7D5D44DD" w14:textId="77777777" w:rsidR="002D3126" w:rsidRDefault="00593969">
            <w:pPr>
              <w:pStyle w:val="TableParagraph"/>
              <w:spacing w:before="13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2.84e-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5" w:type="dxa"/>
          </w:tcPr>
          <w:p w14:paraId="7E27C239" w14:textId="77777777" w:rsidR="002D3126" w:rsidRDefault="00593969">
            <w:pPr>
              <w:pStyle w:val="TableParagraph"/>
              <w:spacing w:before="13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1.14e-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5EEF338F" w14:textId="77777777">
        <w:trPr>
          <w:trHeight w:val="365"/>
        </w:trPr>
        <w:tc>
          <w:tcPr>
            <w:tcW w:w="969" w:type="dxa"/>
          </w:tcPr>
          <w:p w14:paraId="4C18178F" w14:textId="77777777" w:rsidR="002D3126" w:rsidRDefault="00593969">
            <w:pPr>
              <w:pStyle w:val="TableParagraph"/>
              <w:spacing w:before="14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9" w:type="dxa"/>
          </w:tcPr>
          <w:p w14:paraId="534CB7B1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1.39e-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22" w:type="dxa"/>
          </w:tcPr>
          <w:p w14:paraId="412FECF9" w14:textId="77777777" w:rsidR="002D3126" w:rsidRDefault="00593969">
            <w:pPr>
              <w:pStyle w:val="TableParagraph"/>
              <w:spacing w:before="14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3.55e-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9" w:type="dxa"/>
          </w:tcPr>
          <w:p w14:paraId="66A2E6F8" w14:textId="77777777" w:rsidR="002D3126" w:rsidRDefault="00593969">
            <w:pPr>
              <w:pStyle w:val="TableParagraph"/>
              <w:spacing w:before="14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2.84e-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5" w:type="dxa"/>
          </w:tcPr>
          <w:p w14:paraId="1283A21F" w14:textId="77777777" w:rsidR="002D3126" w:rsidRDefault="00593969">
            <w:pPr>
              <w:pStyle w:val="TableParagraph"/>
              <w:spacing w:before="14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1.14e-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0C7DCE68" w14:textId="77777777">
        <w:trPr>
          <w:trHeight w:val="364"/>
        </w:trPr>
        <w:tc>
          <w:tcPr>
            <w:tcW w:w="969" w:type="dxa"/>
          </w:tcPr>
          <w:p w14:paraId="1999ECE9" w14:textId="77777777" w:rsidR="002D3126" w:rsidRDefault="00593969">
            <w:pPr>
              <w:pStyle w:val="TableParagraph"/>
              <w:spacing w:before="14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079" w:type="dxa"/>
          </w:tcPr>
          <w:p w14:paraId="41227911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2.78e-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22" w:type="dxa"/>
          </w:tcPr>
          <w:p w14:paraId="628B5385" w14:textId="77777777" w:rsidR="002D3126" w:rsidRDefault="00593969">
            <w:pPr>
              <w:pStyle w:val="TableParagraph"/>
              <w:spacing w:before="14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3.55e-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9" w:type="dxa"/>
          </w:tcPr>
          <w:p w14:paraId="1610070F" w14:textId="77777777" w:rsidR="002D3126" w:rsidRDefault="00593969">
            <w:pPr>
              <w:pStyle w:val="TableParagraph"/>
              <w:spacing w:before="14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2.84e-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5" w:type="dxa"/>
          </w:tcPr>
          <w:p w14:paraId="7FEB99F2" w14:textId="77777777" w:rsidR="002D3126" w:rsidRDefault="00593969">
            <w:pPr>
              <w:pStyle w:val="TableParagraph"/>
              <w:spacing w:before="14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2.27e-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18844617" w14:textId="77777777">
        <w:trPr>
          <w:trHeight w:val="364"/>
        </w:trPr>
        <w:tc>
          <w:tcPr>
            <w:tcW w:w="969" w:type="dxa"/>
          </w:tcPr>
          <w:p w14:paraId="51641810" w14:textId="77777777" w:rsidR="002D3126" w:rsidRDefault="00593969">
            <w:pPr>
              <w:pStyle w:val="TableParagraph"/>
              <w:spacing w:before="13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079" w:type="dxa"/>
          </w:tcPr>
          <w:p w14:paraId="07FC0511" w14:textId="77777777" w:rsidR="002D3126" w:rsidRDefault="00593969">
            <w:pPr>
              <w:pStyle w:val="TableParagraph"/>
              <w:spacing w:before="13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4.16e-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22" w:type="dxa"/>
          </w:tcPr>
          <w:p w14:paraId="6A5B1C30" w14:textId="77777777" w:rsidR="002D3126" w:rsidRDefault="00593969">
            <w:pPr>
              <w:pStyle w:val="TableParagraph"/>
              <w:spacing w:before="13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5.33e-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9" w:type="dxa"/>
          </w:tcPr>
          <w:p w14:paraId="4455546C" w14:textId="77777777" w:rsidR="002D3126" w:rsidRDefault="00593969">
            <w:pPr>
              <w:pStyle w:val="TableParagraph"/>
              <w:spacing w:before="13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7.11e-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5" w:type="dxa"/>
          </w:tcPr>
          <w:p w14:paraId="18949E29" w14:textId="77777777" w:rsidR="002D3126" w:rsidRDefault="00593969">
            <w:pPr>
              <w:pStyle w:val="TableParagraph"/>
              <w:spacing w:before="13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4.55e-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12650953" w14:textId="77777777">
        <w:trPr>
          <w:trHeight w:val="364"/>
        </w:trPr>
        <w:tc>
          <w:tcPr>
            <w:tcW w:w="969" w:type="dxa"/>
          </w:tcPr>
          <w:p w14:paraId="2581A6DD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  <w:tc>
          <w:tcPr>
            <w:tcW w:w="1079" w:type="dxa"/>
          </w:tcPr>
          <w:p w14:paraId="79EB4333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1.11e-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22" w:type="dxa"/>
          </w:tcPr>
          <w:p w14:paraId="517DF057" w14:textId="77777777" w:rsidR="002D3126" w:rsidRDefault="00593969">
            <w:pPr>
              <w:pStyle w:val="TableParagraph"/>
              <w:spacing w:before="14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8.88e-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9" w:type="dxa"/>
          </w:tcPr>
          <w:p w14:paraId="677A1A56" w14:textId="77777777" w:rsidR="002D3126" w:rsidRDefault="00593969">
            <w:pPr>
              <w:pStyle w:val="TableParagraph"/>
              <w:spacing w:before="14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1.71e-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5" w:type="dxa"/>
          </w:tcPr>
          <w:p w14:paraId="52514230" w14:textId="77777777" w:rsidR="002D3126" w:rsidRDefault="00593969">
            <w:pPr>
              <w:pStyle w:val="TableParagraph"/>
              <w:spacing w:before="14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1.14e-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30CD782C" w14:textId="77777777">
        <w:trPr>
          <w:trHeight w:val="365"/>
        </w:trPr>
        <w:tc>
          <w:tcPr>
            <w:tcW w:w="969" w:type="dxa"/>
          </w:tcPr>
          <w:p w14:paraId="49237F7B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1079" w:type="dxa"/>
          </w:tcPr>
          <w:p w14:paraId="71DE72B7" w14:textId="77777777" w:rsidR="002D3126" w:rsidRDefault="00593969">
            <w:pPr>
              <w:pStyle w:val="TableParagraph"/>
              <w:spacing w:before="13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1.39e-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22" w:type="dxa"/>
          </w:tcPr>
          <w:p w14:paraId="7DE3B8EF" w14:textId="77777777" w:rsidR="002D3126" w:rsidRDefault="00593969">
            <w:pPr>
              <w:pStyle w:val="TableParagraph"/>
              <w:spacing w:before="13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1.42e-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9" w:type="dxa"/>
          </w:tcPr>
          <w:p w14:paraId="243A9CBE" w14:textId="77777777" w:rsidR="002D3126" w:rsidRDefault="00593969">
            <w:pPr>
              <w:pStyle w:val="TableParagraph"/>
              <w:spacing w:before="13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1.42e-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5" w:type="dxa"/>
          </w:tcPr>
          <w:p w14:paraId="779BD87F" w14:textId="77777777" w:rsidR="002D3126" w:rsidRDefault="00593969">
            <w:pPr>
              <w:pStyle w:val="TableParagraph"/>
              <w:spacing w:before="13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1.36e-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1254F5B9" w14:textId="77777777">
        <w:trPr>
          <w:trHeight w:val="365"/>
        </w:trPr>
        <w:tc>
          <w:tcPr>
            <w:tcW w:w="969" w:type="dxa"/>
          </w:tcPr>
          <w:p w14:paraId="55880986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512</w:t>
            </w:r>
          </w:p>
        </w:tc>
        <w:tc>
          <w:tcPr>
            <w:tcW w:w="1079" w:type="dxa"/>
          </w:tcPr>
          <w:p w14:paraId="5EE235D7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1.80e-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22" w:type="dxa"/>
          </w:tcPr>
          <w:p w14:paraId="273862FB" w14:textId="77777777" w:rsidR="002D3126" w:rsidRDefault="00593969">
            <w:pPr>
              <w:pStyle w:val="TableParagraph"/>
              <w:spacing w:before="14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1.95e-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9" w:type="dxa"/>
          </w:tcPr>
          <w:p w14:paraId="393A03E9" w14:textId="77777777" w:rsidR="002D3126" w:rsidRDefault="00593969">
            <w:pPr>
              <w:pStyle w:val="TableParagraph"/>
              <w:spacing w:before="14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1.42e-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5" w:type="dxa"/>
          </w:tcPr>
          <w:p w14:paraId="01B4DB7D" w14:textId="77777777" w:rsidR="002D3126" w:rsidRDefault="00593969">
            <w:pPr>
              <w:pStyle w:val="TableParagraph"/>
              <w:spacing w:before="14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2.39e-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5A63B8DC" w14:textId="77777777">
        <w:trPr>
          <w:trHeight w:val="364"/>
        </w:trPr>
        <w:tc>
          <w:tcPr>
            <w:tcW w:w="969" w:type="dxa"/>
          </w:tcPr>
          <w:p w14:paraId="60636D3C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1024</w:t>
            </w:r>
          </w:p>
        </w:tc>
        <w:tc>
          <w:tcPr>
            <w:tcW w:w="1079" w:type="dxa"/>
          </w:tcPr>
          <w:p w14:paraId="61627C06" w14:textId="77777777" w:rsidR="002D3126" w:rsidRDefault="00593969">
            <w:pPr>
              <w:pStyle w:val="TableParagraph"/>
              <w:spacing w:before="13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2.50e-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22" w:type="dxa"/>
          </w:tcPr>
          <w:p w14:paraId="1A3CDB3B" w14:textId="77777777" w:rsidR="002D3126" w:rsidRDefault="00593969">
            <w:pPr>
              <w:pStyle w:val="TableParagraph"/>
              <w:spacing w:before="13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3.55e-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9" w:type="dxa"/>
          </w:tcPr>
          <w:p w14:paraId="2BB3333D" w14:textId="77777777" w:rsidR="002D3126" w:rsidRDefault="00593969">
            <w:pPr>
              <w:pStyle w:val="TableParagraph"/>
              <w:spacing w:before="13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2.84e-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5" w:type="dxa"/>
          </w:tcPr>
          <w:p w14:paraId="14C1659B" w14:textId="77777777" w:rsidR="002D3126" w:rsidRDefault="00593969">
            <w:pPr>
              <w:pStyle w:val="TableParagraph"/>
              <w:spacing w:before="13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3.30e-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6B330FA0" w14:textId="77777777">
        <w:trPr>
          <w:trHeight w:val="302"/>
        </w:trPr>
        <w:tc>
          <w:tcPr>
            <w:tcW w:w="969" w:type="dxa"/>
          </w:tcPr>
          <w:p w14:paraId="3EB7A9B0" w14:textId="77777777" w:rsidR="002D3126" w:rsidRDefault="00593969">
            <w:pPr>
              <w:pStyle w:val="TableParagraph"/>
              <w:spacing w:before="14" w:line="268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2048</w:t>
            </w:r>
          </w:p>
        </w:tc>
        <w:tc>
          <w:tcPr>
            <w:tcW w:w="1079" w:type="dxa"/>
          </w:tcPr>
          <w:p w14:paraId="26F58FA5" w14:textId="77777777" w:rsidR="002D3126" w:rsidRDefault="00593969">
            <w:pPr>
              <w:pStyle w:val="TableParagraph"/>
              <w:spacing w:before="14" w:line="268" w:lineRule="exact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4.79e-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22" w:type="dxa"/>
          </w:tcPr>
          <w:p w14:paraId="35946417" w14:textId="77777777" w:rsidR="002D3126" w:rsidRDefault="00593969">
            <w:pPr>
              <w:pStyle w:val="TableParagraph"/>
              <w:spacing w:before="14" w:line="268" w:lineRule="exact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5.06e-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9" w:type="dxa"/>
          </w:tcPr>
          <w:p w14:paraId="18D09435" w14:textId="77777777" w:rsidR="002D3126" w:rsidRDefault="00593969">
            <w:pPr>
              <w:pStyle w:val="TableParagraph"/>
              <w:spacing w:before="14" w:line="268" w:lineRule="exact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4.41e-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5" w:type="dxa"/>
          </w:tcPr>
          <w:p w14:paraId="14D28488" w14:textId="77777777" w:rsidR="002D3126" w:rsidRDefault="00593969">
            <w:pPr>
              <w:pStyle w:val="TableParagraph"/>
              <w:spacing w:before="14" w:line="268" w:lineRule="exact"/>
              <w:ind w:left="12" w:right="5"/>
              <w:rPr>
                <w:sz w:val="24"/>
              </w:rPr>
            </w:pPr>
            <w:r>
              <w:rPr>
                <w:spacing w:val="-2"/>
                <w:sz w:val="24"/>
              </w:rPr>
              <w:t>5.23e-</w:t>
            </w:r>
            <w:r>
              <w:rPr>
                <w:spacing w:val="-5"/>
                <w:sz w:val="24"/>
              </w:rPr>
              <w:t>12</w:t>
            </w:r>
          </w:p>
        </w:tc>
      </w:tr>
    </w:tbl>
    <w:p w14:paraId="39A43666" w14:textId="77777777" w:rsidR="00DC2AA7" w:rsidRDefault="00DC2AA7">
      <w:pPr>
        <w:spacing w:before="73"/>
        <w:ind w:left="280"/>
        <w:rPr>
          <w:rFonts w:ascii="Cambria" w:hAnsi="Cambria"/>
          <w:color w:val="233E5F"/>
          <w:sz w:val="24"/>
        </w:rPr>
      </w:pPr>
      <w:bookmarkStart w:id="9" w:name="Страница_11"/>
      <w:bookmarkEnd w:id="9"/>
    </w:p>
    <w:p w14:paraId="70CF0070" w14:textId="77777777" w:rsidR="00593969" w:rsidRDefault="00593969">
      <w:pPr>
        <w:spacing w:before="73"/>
        <w:ind w:left="280"/>
        <w:rPr>
          <w:rFonts w:ascii="Cambria" w:hAnsi="Cambria"/>
          <w:color w:val="233E5F"/>
          <w:sz w:val="24"/>
        </w:rPr>
      </w:pPr>
    </w:p>
    <w:p w14:paraId="43FB9E3C" w14:textId="77777777" w:rsidR="00593969" w:rsidRDefault="00593969">
      <w:pPr>
        <w:spacing w:before="73"/>
        <w:ind w:left="280"/>
        <w:rPr>
          <w:rFonts w:ascii="Cambria" w:hAnsi="Cambria"/>
          <w:color w:val="233E5F"/>
          <w:sz w:val="24"/>
        </w:rPr>
      </w:pPr>
    </w:p>
    <w:p w14:paraId="384CEFB4" w14:textId="77777777" w:rsidR="00593969" w:rsidRDefault="00593969">
      <w:pPr>
        <w:spacing w:before="73"/>
        <w:ind w:left="280"/>
        <w:rPr>
          <w:rFonts w:ascii="Cambria" w:hAnsi="Cambria"/>
          <w:color w:val="233E5F"/>
          <w:sz w:val="24"/>
        </w:rPr>
      </w:pPr>
    </w:p>
    <w:p w14:paraId="33275DB4" w14:textId="77777777" w:rsidR="00593969" w:rsidRDefault="00593969">
      <w:pPr>
        <w:spacing w:before="73"/>
        <w:ind w:left="280"/>
        <w:rPr>
          <w:rFonts w:ascii="Cambria" w:hAnsi="Cambria"/>
          <w:color w:val="233E5F"/>
          <w:sz w:val="24"/>
        </w:rPr>
      </w:pPr>
    </w:p>
    <w:p w14:paraId="20EB4C23" w14:textId="7A94A268" w:rsidR="002D3126" w:rsidRDefault="00593969">
      <w:pPr>
        <w:spacing w:before="73"/>
        <w:ind w:left="280"/>
        <w:rPr>
          <w:rFonts w:ascii="Cambria" w:hAnsi="Cambria"/>
          <w:sz w:val="24"/>
        </w:rPr>
      </w:pPr>
      <w:r>
        <w:rPr>
          <w:rFonts w:ascii="Cambria" w:hAnsi="Cambria"/>
          <w:color w:val="233E5F"/>
          <w:sz w:val="24"/>
        </w:rPr>
        <w:lastRenderedPageBreak/>
        <w:t>Метод</w:t>
      </w:r>
      <w:r>
        <w:rPr>
          <w:rFonts w:ascii="Cambria" w:hAnsi="Cambria"/>
          <w:color w:val="233E5F"/>
          <w:spacing w:val="-5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STDS</w:t>
      </w:r>
      <w:r>
        <w:rPr>
          <w:rFonts w:ascii="Cambria" w:hAnsi="Cambria"/>
          <w:color w:val="233E5F"/>
          <w:spacing w:val="-6"/>
          <w:sz w:val="24"/>
        </w:rPr>
        <w:t xml:space="preserve"> </w:t>
      </w:r>
      <w:r>
        <w:rPr>
          <w:rFonts w:ascii="Cambria" w:hAnsi="Cambria"/>
          <w:color w:val="233E5F"/>
          <w:sz w:val="24"/>
        </w:rPr>
        <w:t>(симметричные</w:t>
      </w:r>
      <w:r>
        <w:rPr>
          <w:rFonts w:ascii="Cambria" w:hAnsi="Cambria"/>
          <w:color w:val="233E5F"/>
          <w:spacing w:val="-5"/>
          <w:sz w:val="24"/>
        </w:rPr>
        <w:t xml:space="preserve"> </w:t>
      </w:r>
      <w:r>
        <w:rPr>
          <w:rFonts w:ascii="Cambria" w:hAnsi="Cambria"/>
          <w:color w:val="233E5F"/>
          <w:spacing w:val="-2"/>
          <w:sz w:val="24"/>
        </w:rPr>
        <w:t>матрицы)</w:t>
      </w:r>
    </w:p>
    <w:p w14:paraId="7DD49A7A" w14:textId="77777777" w:rsidR="002D3126" w:rsidRDefault="002D3126">
      <w:pPr>
        <w:pStyle w:val="a4"/>
        <w:spacing w:before="1" w:after="1"/>
        <w:rPr>
          <w:rFonts w:ascii="Cambria"/>
          <w:sz w:val="7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079"/>
        <w:gridCol w:w="1078"/>
        <w:gridCol w:w="1078"/>
        <w:gridCol w:w="1078"/>
      </w:tblGrid>
      <w:tr w:rsidR="002D3126" w14:paraId="7B21630B" w14:textId="77777777">
        <w:trPr>
          <w:trHeight w:val="280"/>
        </w:trPr>
        <w:tc>
          <w:tcPr>
            <w:tcW w:w="969" w:type="dxa"/>
            <w:tcBorders>
              <w:bottom w:val="single" w:sz="2" w:space="0" w:color="000000"/>
            </w:tcBorders>
          </w:tcPr>
          <w:p w14:paraId="60372A43" w14:textId="77777777" w:rsidR="002D3126" w:rsidRDefault="00593969">
            <w:pPr>
              <w:pStyle w:val="TableParagraph"/>
              <w:spacing w:line="244" w:lineRule="exact"/>
              <w:ind w:left="2" w:right="3"/>
              <w:rPr>
                <w:sz w:val="24"/>
              </w:rPr>
            </w:pPr>
            <w:r>
              <w:rPr>
                <w:spacing w:val="-2"/>
                <w:sz w:val="24"/>
              </w:rPr>
              <w:t>Размер</w:t>
            </w:r>
          </w:p>
        </w:tc>
        <w:tc>
          <w:tcPr>
            <w:tcW w:w="1079" w:type="dxa"/>
            <w:tcBorders>
              <w:bottom w:val="single" w:sz="2" w:space="0" w:color="000000"/>
            </w:tcBorders>
          </w:tcPr>
          <w:p w14:paraId="3F5D3491" w14:textId="77777777" w:rsidR="002D3126" w:rsidRDefault="00593969">
            <w:pPr>
              <w:pStyle w:val="TableParagraph"/>
              <w:spacing w:line="244" w:lineRule="exact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±0.1</w:t>
            </w:r>
          </w:p>
        </w:tc>
        <w:tc>
          <w:tcPr>
            <w:tcW w:w="1078" w:type="dxa"/>
            <w:tcBorders>
              <w:bottom w:val="single" w:sz="2" w:space="0" w:color="000000"/>
            </w:tcBorders>
          </w:tcPr>
          <w:p w14:paraId="75B66B8D" w14:textId="77777777" w:rsidR="002D3126" w:rsidRDefault="00593969">
            <w:pPr>
              <w:pStyle w:val="TableParagraph"/>
              <w:spacing w:line="24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±10</w:t>
            </w:r>
          </w:p>
        </w:tc>
        <w:tc>
          <w:tcPr>
            <w:tcW w:w="1078" w:type="dxa"/>
            <w:tcBorders>
              <w:bottom w:val="single" w:sz="2" w:space="0" w:color="000000"/>
            </w:tcBorders>
          </w:tcPr>
          <w:p w14:paraId="7248E7FF" w14:textId="77777777" w:rsidR="002D3126" w:rsidRDefault="00593969">
            <w:pPr>
              <w:pStyle w:val="TableParagraph"/>
              <w:spacing w:line="244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±100</w:t>
            </w:r>
          </w:p>
        </w:tc>
        <w:tc>
          <w:tcPr>
            <w:tcW w:w="1078" w:type="dxa"/>
            <w:tcBorders>
              <w:bottom w:val="single" w:sz="2" w:space="0" w:color="000000"/>
            </w:tcBorders>
          </w:tcPr>
          <w:p w14:paraId="71F91180" w14:textId="77777777" w:rsidR="002D3126" w:rsidRDefault="00593969">
            <w:pPr>
              <w:pStyle w:val="TableParagraph"/>
              <w:spacing w:line="244" w:lineRule="exact"/>
              <w:ind w:left="5" w:right="3"/>
              <w:rPr>
                <w:sz w:val="24"/>
              </w:rPr>
            </w:pPr>
            <w:r>
              <w:rPr>
                <w:spacing w:val="-4"/>
                <w:sz w:val="24"/>
              </w:rPr>
              <w:t>±1000</w:t>
            </w:r>
          </w:p>
        </w:tc>
      </w:tr>
      <w:tr w:rsidR="002D3126" w14:paraId="4E13E63C" w14:textId="77777777">
        <w:trPr>
          <w:trHeight w:val="382"/>
        </w:trPr>
        <w:tc>
          <w:tcPr>
            <w:tcW w:w="969" w:type="dxa"/>
            <w:tcBorders>
              <w:top w:val="single" w:sz="2" w:space="0" w:color="000000"/>
            </w:tcBorders>
          </w:tcPr>
          <w:p w14:paraId="4AE18D77" w14:textId="77777777" w:rsidR="002D3126" w:rsidRDefault="00593969">
            <w:pPr>
              <w:pStyle w:val="TableParagraph"/>
              <w:spacing w:before="31"/>
              <w:ind w:left="2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79" w:type="dxa"/>
            <w:tcBorders>
              <w:top w:val="single" w:sz="2" w:space="0" w:color="000000"/>
            </w:tcBorders>
          </w:tcPr>
          <w:p w14:paraId="49FCDA6F" w14:textId="77777777" w:rsidR="002D3126" w:rsidRDefault="00593969">
            <w:pPr>
              <w:pStyle w:val="TableParagraph"/>
              <w:spacing w:before="31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6.94e-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078" w:type="dxa"/>
            <w:tcBorders>
              <w:top w:val="single" w:sz="2" w:space="0" w:color="000000"/>
            </w:tcBorders>
          </w:tcPr>
          <w:p w14:paraId="0454A3C1" w14:textId="77777777" w:rsidR="002D3126" w:rsidRDefault="00593969">
            <w:pPr>
              <w:pStyle w:val="TableParagraph"/>
              <w:spacing w:before="31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1.78e-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  <w:tcBorders>
              <w:top w:val="single" w:sz="2" w:space="0" w:color="000000"/>
            </w:tcBorders>
          </w:tcPr>
          <w:p w14:paraId="3E1AC4E8" w14:textId="77777777" w:rsidR="002D3126" w:rsidRDefault="00593969">
            <w:pPr>
              <w:pStyle w:val="TableParagraph"/>
              <w:spacing w:before="31"/>
              <w:ind w:left="6" w:right="3"/>
              <w:rPr>
                <w:sz w:val="24"/>
              </w:rPr>
            </w:pPr>
            <w:r>
              <w:rPr>
                <w:spacing w:val="-2"/>
                <w:sz w:val="24"/>
              </w:rPr>
              <w:t>3.02e-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  <w:tcBorders>
              <w:top w:val="single" w:sz="2" w:space="0" w:color="000000"/>
            </w:tcBorders>
          </w:tcPr>
          <w:p w14:paraId="2400CF0D" w14:textId="77777777" w:rsidR="002D3126" w:rsidRDefault="00593969">
            <w:pPr>
              <w:pStyle w:val="TableParagraph"/>
              <w:spacing w:before="31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1.14e-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1322994F" w14:textId="77777777">
        <w:trPr>
          <w:trHeight w:val="364"/>
        </w:trPr>
        <w:tc>
          <w:tcPr>
            <w:tcW w:w="969" w:type="dxa"/>
          </w:tcPr>
          <w:p w14:paraId="6C7474B2" w14:textId="77777777" w:rsidR="002D3126" w:rsidRDefault="00593969">
            <w:pPr>
              <w:pStyle w:val="TableParagraph"/>
              <w:spacing w:before="13"/>
              <w:ind w:left="2"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79" w:type="dxa"/>
          </w:tcPr>
          <w:p w14:paraId="4AADB5E4" w14:textId="77777777" w:rsidR="002D3126" w:rsidRDefault="00593969">
            <w:pPr>
              <w:pStyle w:val="TableParagraph"/>
              <w:spacing w:before="13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1.39e-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</w:tcPr>
          <w:p w14:paraId="0527D4F5" w14:textId="77777777" w:rsidR="002D3126" w:rsidRDefault="00593969">
            <w:pPr>
              <w:pStyle w:val="TableParagraph"/>
              <w:spacing w:before="13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2.66e-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64216869" w14:textId="77777777" w:rsidR="002D3126" w:rsidRDefault="00593969">
            <w:pPr>
              <w:pStyle w:val="TableParagraph"/>
              <w:spacing w:before="13"/>
              <w:ind w:left="6" w:right="3"/>
              <w:rPr>
                <w:sz w:val="24"/>
              </w:rPr>
            </w:pPr>
            <w:r>
              <w:rPr>
                <w:spacing w:val="-2"/>
                <w:sz w:val="24"/>
              </w:rPr>
              <w:t>1.42e-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70AF60D4" w14:textId="77777777" w:rsidR="002D3126" w:rsidRDefault="00593969">
            <w:pPr>
              <w:pStyle w:val="TableParagraph"/>
              <w:spacing w:before="13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2.27e-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34A75228" w14:textId="77777777">
        <w:trPr>
          <w:trHeight w:val="365"/>
        </w:trPr>
        <w:tc>
          <w:tcPr>
            <w:tcW w:w="969" w:type="dxa"/>
          </w:tcPr>
          <w:p w14:paraId="31601B94" w14:textId="77777777" w:rsidR="002D3126" w:rsidRDefault="00593969">
            <w:pPr>
              <w:pStyle w:val="TableParagraph"/>
              <w:spacing w:before="14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9" w:type="dxa"/>
          </w:tcPr>
          <w:p w14:paraId="4F0ED93A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2.78e-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</w:tcPr>
          <w:p w14:paraId="07B06575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3.55e-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1530F5C0" w14:textId="77777777" w:rsidR="002D3126" w:rsidRDefault="00593969">
            <w:pPr>
              <w:pStyle w:val="TableParagraph"/>
              <w:spacing w:before="14"/>
              <w:ind w:left="6" w:right="3"/>
              <w:rPr>
                <w:sz w:val="24"/>
              </w:rPr>
            </w:pPr>
            <w:r>
              <w:rPr>
                <w:spacing w:val="-2"/>
                <w:sz w:val="24"/>
              </w:rPr>
              <w:t>1.42e-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12507BBA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2.27e-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747B9C9F" w14:textId="77777777">
        <w:trPr>
          <w:trHeight w:val="365"/>
        </w:trPr>
        <w:tc>
          <w:tcPr>
            <w:tcW w:w="969" w:type="dxa"/>
          </w:tcPr>
          <w:p w14:paraId="12079C3B" w14:textId="77777777" w:rsidR="002D3126" w:rsidRDefault="00593969">
            <w:pPr>
              <w:pStyle w:val="TableParagraph"/>
              <w:spacing w:before="14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079" w:type="dxa"/>
          </w:tcPr>
          <w:p w14:paraId="490132CA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4.16e-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</w:tcPr>
          <w:p w14:paraId="4E06416E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3.55e-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6108EED4" w14:textId="77777777" w:rsidR="002D3126" w:rsidRDefault="00593969">
            <w:pPr>
              <w:pStyle w:val="TableParagraph"/>
              <w:spacing w:before="14"/>
              <w:ind w:left="6" w:right="3"/>
              <w:rPr>
                <w:sz w:val="24"/>
              </w:rPr>
            </w:pPr>
            <w:r>
              <w:rPr>
                <w:spacing w:val="-2"/>
                <w:sz w:val="24"/>
              </w:rPr>
              <w:t>4.26e-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2EBF1B00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7.96e-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3932B36F" w14:textId="77777777">
        <w:trPr>
          <w:trHeight w:val="364"/>
        </w:trPr>
        <w:tc>
          <w:tcPr>
            <w:tcW w:w="969" w:type="dxa"/>
          </w:tcPr>
          <w:p w14:paraId="453486DC" w14:textId="77777777" w:rsidR="002D3126" w:rsidRDefault="00593969">
            <w:pPr>
              <w:pStyle w:val="TableParagraph"/>
              <w:spacing w:before="14"/>
              <w:ind w:left="0" w:right="3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079" w:type="dxa"/>
          </w:tcPr>
          <w:p w14:paraId="0B266C95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5.55e-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</w:tcPr>
          <w:p w14:paraId="5C204E9E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7.11e-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5E74EFF8" w14:textId="77777777" w:rsidR="002D3126" w:rsidRDefault="00593969">
            <w:pPr>
              <w:pStyle w:val="TableParagraph"/>
              <w:spacing w:before="14"/>
              <w:ind w:left="6" w:right="3"/>
              <w:rPr>
                <w:sz w:val="24"/>
              </w:rPr>
            </w:pPr>
            <w:r>
              <w:rPr>
                <w:spacing w:val="-2"/>
                <w:sz w:val="24"/>
              </w:rPr>
              <w:t>6.39e-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4726DE80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5.68e-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D3126" w14:paraId="0822C940" w14:textId="77777777">
        <w:trPr>
          <w:trHeight w:val="364"/>
        </w:trPr>
        <w:tc>
          <w:tcPr>
            <w:tcW w:w="969" w:type="dxa"/>
          </w:tcPr>
          <w:p w14:paraId="691A887B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  <w:tc>
          <w:tcPr>
            <w:tcW w:w="1079" w:type="dxa"/>
          </w:tcPr>
          <w:p w14:paraId="39F2CAC0" w14:textId="77777777" w:rsidR="002D3126" w:rsidRDefault="00593969">
            <w:pPr>
              <w:pStyle w:val="TableParagraph"/>
              <w:spacing w:before="13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8.33e-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78" w:type="dxa"/>
          </w:tcPr>
          <w:p w14:paraId="3258E917" w14:textId="77777777" w:rsidR="002D3126" w:rsidRDefault="00593969">
            <w:pPr>
              <w:pStyle w:val="TableParagraph"/>
              <w:spacing w:before="13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7.11e-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78" w:type="dxa"/>
          </w:tcPr>
          <w:p w14:paraId="17F2D9D2" w14:textId="77777777" w:rsidR="002D3126" w:rsidRDefault="00593969">
            <w:pPr>
              <w:pStyle w:val="TableParagraph"/>
              <w:spacing w:before="13"/>
              <w:ind w:left="6" w:right="3"/>
              <w:rPr>
                <w:sz w:val="24"/>
              </w:rPr>
            </w:pPr>
            <w:r>
              <w:rPr>
                <w:spacing w:val="-2"/>
                <w:sz w:val="24"/>
              </w:rPr>
              <w:t>8.53e-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5A9B052F" w14:textId="77777777" w:rsidR="002D3126" w:rsidRDefault="00593969">
            <w:pPr>
              <w:pStyle w:val="TableParagraph"/>
              <w:spacing w:before="13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1.14e-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308093F3" w14:textId="77777777">
        <w:trPr>
          <w:trHeight w:val="365"/>
        </w:trPr>
        <w:tc>
          <w:tcPr>
            <w:tcW w:w="969" w:type="dxa"/>
          </w:tcPr>
          <w:p w14:paraId="398F4250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1079" w:type="dxa"/>
          </w:tcPr>
          <w:p w14:paraId="47EFDB64" w14:textId="77777777" w:rsidR="002D3126" w:rsidRDefault="00593969">
            <w:pPr>
              <w:pStyle w:val="TableParagraph"/>
              <w:spacing w:before="13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1.39e-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8" w:type="dxa"/>
          </w:tcPr>
          <w:p w14:paraId="57C06D7C" w14:textId="77777777" w:rsidR="002D3126" w:rsidRDefault="00593969">
            <w:pPr>
              <w:pStyle w:val="TableParagraph"/>
              <w:spacing w:before="13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1.24e-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0C3505F1" w14:textId="77777777" w:rsidR="002D3126" w:rsidRDefault="00593969">
            <w:pPr>
              <w:pStyle w:val="TableParagraph"/>
              <w:spacing w:before="13"/>
              <w:ind w:left="6" w:right="3"/>
              <w:rPr>
                <w:sz w:val="24"/>
              </w:rPr>
            </w:pPr>
            <w:r>
              <w:rPr>
                <w:spacing w:val="-2"/>
                <w:sz w:val="24"/>
              </w:rPr>
              <w:t>1.28e-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8" w:type="dxa"/>
          </w:tcPr>
          <w:p w14:paraId="6931A47F" w14:textId="77777777" w:rsidR="002D3126" w:rsidRDefault="00593969">
            <w:pPr>
              <w:pStyle w:val="TableParagraph"/>
              <w:spacing w:before="13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1.14e-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1B87EB98" w14:textId="77777777">
        <w:trPr>
          <w:trHeight w:val="365"/>
        </w:trPr>
        <w:tc>
          <w:tcPr>
            <w:tcW w:w="969" w:type="dxa"/>
          </w:tcPr>
          <w:p w14:paraId="4FB895C3" w14:textId="77777777" w:rsidR="002D3126" w:rsidRDefault="00593969">
            <w:pPr>
              <w:pStyle w:val="TableParagraph"/>
              <w:spacing w:before="14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512</w:t>
            </w:r>
          </w:p>
        </w:tc>
        <w:tc>
          <w:tcPr>
            <w:tcW w:w="1079" w:type="dxa"/>
          </w:tcPr>
          <w:p w14:paraId="7756346D" w14:textId="77777777" w:rsidR="002D3126" w:rsidRDefault="00593969">
            <w:pPr>
              <w:pStyle w:val="TableParagraph"/>
              <w:spacing w:before="14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1.94e-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8" w:type="dxa"/>
          </w:tcPr>
          <w:p w14:paraId="41262A97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2.13e-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703CB965" w14:textId="77777777" w:rsidR="002D3126" w:rsidRDefault="00593969">
            <w:pPr>
              <w:pStyle w:val="TableParagraph"/>
              <w:spacing w:before="14"/>
              <w:ind w:left="6" w:right="3"/>
              <w:rPr>
                <w:sz w:val="24"/>
              </w:rPr>
            </w:pPr>
            <w:r>
              <w:rPr>
                <w:spacing w:val="-2"/>
                <w:sz w:val="24"/>
              </w:rPr>
              <w:t>1.99e-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8" w:type="dxa"/>
          </w:tcPr>
          <w:p w14:paraId="64A15006" w14:textId="77777777" w:rsidR="002D3126" w:rsidRDefault="00593969">
            <w:pPr>
              <w:pStyle w:val="TableParagraph"/>
              <w:spacing w:before="14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2.27e-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3187A193" w14:textId="77777777">
        <w:trPr>
          <w:trHeight w:val="364"/>
        </w:trPr>
        <w:tc>
          <w:tcPr>
            <w:tcW w:w="969" w:type="dxa"/>
          </w:tcPr>
          <w:p w14:paraId="4865F1E5" w14:textId="77777777" w:rsidR="002D3126" w:rsidRDefault="00593969">
            <w:pPr>
              <w:pStyle w:val="TableParagraph"/>
              <w:spacing w:before="13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1024</w:t>
            </w:r>
          </w:p>
        </w:tc>
        <w:tc>
          <w:tcPr>
            <w:tcW w:w="1079" w:type="dxa"/>
          </w:tcPr>
          <w:p w14:paraId="09FDC991" w14:textId="77777777" w:rsidR="002D3126" w:rsidRDefault="00593969">
            <w:pPr>
              <w:pStyle w:val="TableParagraph"/>
              <w:spacing w:before="13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2.36e-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8" w:type="dxa"/>
          </w:tcPr>
          <w:p w14:paraId="682A7E50" w14:textId="77777777" w:rsidR="002D3126" w:rsidRDefault="00593969">
            <w:pPr>
              <w:pStyle w:val="TableParagraph"/>
              <w:spacing w:before="13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4.09e-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413CBD92" w14:textId="77777777" w:rsidR="002D3126" w:rsidRDefault="00593969">
            <w:pPr>
              <w:pStyle w:val="TableParagraph"/>
              <w:spacing w:before="13"/>
              <w:ind w:left="6" w:right="3"/>
              <w:rPr>
                <w:sz w:val="24"/>
              </w:rPr>
            </w:pPr>
            <w:r>
              <w:rPr>
                <w:spacing w:val="-2"/>
                <w:sz w:val="24"/>
              </w:rPr>
              <w:t>2.84e-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8" w:type="dxa"/>
          </w:tcPr>
          <w:p w14:paraId="52416334" w14:textId="77777777" w:rsidR="002D3126" w:rsidRDefault="00593969">
            <w:pPr>
              <w:pStyle w:val="TableParagraph"/>
              <w:spacing w:before="13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3.30e-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2D3126" w14:paraId="1D12B98F" w14:textId="77777777">
        <w:trPr>
          <w:trHeight w:val="302"/>
        </w:trPr>
        <w:tc>
          <w:tcPr>
            <w:tcW w:w="969" w:type="dxa"/>
          </w:tcPr>
          <w:p w14:paraId="3B4E5C85" w14:textId="77777777" w:rsidR="002D3126" w:rsidRDefault="00593969">
            <w:pPr>
              <w:pStyle w:val="TableParagraph"/>
              <w:spacing w:before="14" w:line="268" w:lineRule="exact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2048</w:t>
            </w:r>
          </w:p>
        </w:tc>
        <w:tc>
          <w:tcPr>
            <w:tcW w:w="1079" w:type="dxa"/>
          </w:tcPr>
          <w:p w14:paraId="4840252B" w14:textId="77777777" w:rsidR="002D3126" w:rsidRDefault="00593969">
            <w:pPr>
              <w:pStyle w:val="TableParagraph"/>
              <w:spacing w:before="14" w:line="268" w:lineRule="exact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5.00e-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78" w:type="dxa"/>
          </w:tcPr>
          <w:p w14:paraId="5FDECE11" w14:textId="77777777" w:rsidR="002D3126" w:rsidRDefault="00593969">
            <w:pPr>
              <w:pStyle w:val="TableParagraph"/>
              <w:spacing w:before="14" w:line="268" w:lineRule="exact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5.33e-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78" w:type="dxa"/>
          </w:tcPr>
          <w:p w14:paraId="01944E27" w14:textId="77777777" w:rsidR="002D3126" w:rsidRDefault="00593969">
            <w:pPr>
              <w:pStyle w:val="TableParagraph"/>
              <w:spacing w:before="14" w:line="268" w:lineRule="exact"/>
              <w:ind w:left="6" w:right="3"/>
              <w:rPr>
                <w:sz w:val="24"/>
              </w:rPr>
            </w:pPr>
            <w:r>
              <w:rPr>
                <w:spacing w:val="-2"/>
                <w:sz w:val="24"/>
              </w:rPr>
              <w:t>6.11e-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78" w:type="dxa"/>
          </w:tcPr>
          <w:p w14:paraId="3186D7D4" w14:textId="77777777" w:rsidR="002D3126" w:rsidRDefault="00593969">
            <w:pPr>
              <w:pStyle w:val="TableParagraph"/>
              <w:spacing w:before="14" w:line="268" w:lineRule="exact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5.00e-</w:t>
            </w:r>
            <w:r>
              <w:rPr>
                <w:spacing w:val="-5"/>
                <w:sz w:val="24"/>
              </w:rPr>
              <w:t>12</w:t>
            </w:r>
          </w:p>
        </w:tc>
      </w:tr>
    </w:tbl>
    <w:p w14:paraId="7265643F" w14:textId="77777777" w:rsidR="002D3126" w:rsidRDefault="00593969">
      <w:pPr>
        <w:pStyle w:val="a4"/>
        <w:spacing w:before="7"/>
        <w:rPr>
          <w:rFonts w:ascii="Cambria"/>
          <w:sz w:val="15"/>
        </w:rPr>
      </w:pPr>
      <w:r>
        <w:rPr>
          <w:rFonts w:ascii="Cambria"/>
          <w:noProof/>
          <w:sz w:val="15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3097A0A9" wp14:editId="43FB2EF6">
                <wp:simplePos x="0" y="0"/>
                <wp:positionH relativeFrom="page">
                  <wp:posOffset>443230</wp:posOffset>
                </wp:positionH>
                <wp:positionV relativeFrom="paragraph">
                  <wp:posOffset>131445</wp:posOffset>
                </wp:positionV>
                <wp:extent cx="6499225" cy="31750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9225" cy="31750"/>
                          <a:chOff x="0" y="0"/>
                          <a:chExt cx="6499225" cy="317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4679" y="4679"/>
                            <a:ext cx="64897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2225">
                                <a:moveTo>
                                  <a:pt x="0" y="0"/>
                                </a:moveTo>
                                <a:lnTo>
                                  <a:pt x="6489369" y="0"/>
                                </a:lnTo>
                                <a:lnTo>
                                  <a:pt x="6489369" y="21958"/>
                                </a:lnTo>
                                <a:lnTo>
                                  <a:pt x="0" y="21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679" y="5759"/>
                            <a:ext cx="648906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10">
                                <a:moveTo>
                                  <a:pt x="6489001" y="0"/>
                                </a:moveTo>
                                <a:lnTo>
                                  <a:pt x="3238" y="0"/>
                                </a:lnTo>
                                <a:lnTo>
                                  <a:pt x="28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4"/>
                                </a:lnTo>
                                <a:lnTo>
                                  <a:pt x="2882" y="3594"/>
                                </a:lnTo>
                                <a:lnTo>
                                  <a:pt x="3238" y="3594"/>
                                </a:lnTo>
                                <a:lnTo>
                                  <a:pt x="6489001" y="3594"/>
                                </a:lnTo>
                                <a:lnTo>
                                  <a:pt x="648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493325" y="5759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"/>
                                </a:lnTo>
                                <a:lnTo>
                                  <a:pt x="3238" y="3594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679" y="5759"/>
                            <a:ext cx="64922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9050">
                                <a:moveTo>
                                  <a:pt x="3238" y="3238"/>
                                </a:moveTo>
                                <a:lnTo>
                                  <a:pt x="0" y="3238"/>
                                </a:lnTo>
                                <a:lnTo>
                                  <a:pt x="0" y="18719"/>
                                </a:lnTo>
                                <a:lnTo>
                                  <a:pt x="3238" y="18719"/>
                                </a:lnTo>
                                <a:lnTo>
                                  <a:pt x="3238" y="3238"/>
                                </a:lnTo>
                                <a:close/>
                              </a:path>
                              <a:path w="6492240" h="19050">
                                <a:moveTo>
                                  <a:pt x="6491884" y="0"/>
                                </a:moveTo>
                                <a:lnTo>
                                  <a:pt x="6488646" y="0"/>
                                </a:lnTo>
                                <a:lnTo>
                                  <a:pt x="6488646" y="3594"/>
                                </a:lnTo>
                                <a:lnTo>
                                  <a:pt x="6491884" y="3594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493325" y="8997"/>
                            <a:ext cx="381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5875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81"/>
                                </a:lnTo>
                                <a:lnTo>
                                  <a:pt x="3238" y="15481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679" y="24123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679" y="24123"/>
                            <a:ext cx="64922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810">
                                <a:moveTo>
                                  <a:pt x="6491884" y="0"/>
                                </a:moveTo>
                                <a:lnTo>
                                  <a:pt x="6491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6491884" y="3238"/>
                                </a:lnTo>
                                <a:lnTo>
                                  <a:pt x="6491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8A5567" id="Group 64" o:spid="_x0000_s1026" style="position:absolute;margin-left:34.9pt;margin-top:10.35pt;width:511.75pt;height:2.5pt;z-index:-251644928;mso-wrap-distance-left:0;mso-wrap-distance-right:0;mso-position-horizontal-relative:page" coordsize="64992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">
                <v:shape id="Graphic 65" o:spid="_x0000_s1027" style="position:absolute;left:46;top:46;width:64897;height:223;visibility:visible;mso-wrap-style:square;v-text-anchor:top" coordsize="648970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" path="m,l6489369,r,21958l,21958,,xe" filled="f" strokeweight=".25997mm">
                  <v:path arrowok="t"/>
                </v:shape>
                <v:shape id="Graphic 66" o:spid="_x0000_s1028" style="position:absolute;left:46;top:57;width:64891;height:38;visibility:visible;mso-wrap-style:square;v-text-anchor:top" coordsize="648906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" path="m6489001,l3238,,2882,,,,,3594r2882,l3238,3594r6485763,l6489001,xe" fillcolor="#9f9f9f" stroked="f">
                  <v:path arrowok="t"/>
                </v:shape>
                <v:shape id="Graphic 67" o:spid="_x0000_s1029" style="position:absolute;left:64933;top:57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" path="m3238,l,,,3594r3238,l3238,xe" fillcolor="#e2e2e2" stroked="f">
                  <v:path arrowok="t"/>
                </v:shape>
                <v:shape id="Graphic 68" o:spid="_x0000_s1030" style="position:absolute;left:46;top:57;width:64923;height:191;visibility:visible;mso-wrap-style:square;v-text-anchor:top" coordsize="64922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" path="m3238,3238l,3238,,18719r3238,l3238,3238xem6491884,r-3238,l6488646,3594r3238,l6491884,xe" fillcolor="#9f9f9f" stroked="f">
                  <v:path arrowok="t"/>
                </v:shape>
                <v:shape id="Graphic 69" o:spid="_x0000_s1031" style="position:absolute;left:64933;top:89;width:38;height:159;visibility:visible;mso-wrap-style:square;v-text-anchor:top" coordsize="381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" path="m3238,l,,,15481r3238,l3238,xe" fillcolor="#e2e2e2" stroked="f">
                  <v:path arrowok="t"/>
                </v:shape>
                <v:shape id="Graphic 70" o:spid="_x0000_s1032" style="position:absolute;left:46;top:241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" path="m3238,l,,,3238r3238,l3238,xe" fillcolor="#9f9f9f" stroked="f">
                  <v:path arrowok="t"/>
                </v:shape>
                <v:shape id="Graphic 71" o:spid="_x0000_s1033" style="position:absolute;left:46;top:241;width:64923;height:38;visibility:visible;mso-wrap-style:square;v-text-anchor:top" coordsize="649224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" path="m6491884,r,l,,,3238r6491884,l64918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C3BD69" w14:textId="77777777" w:rsidR="002D3126" w:rsidRDefault="00593969">
      <w:pPr>
        <w:pStyle w:val="a4"/>
        <w:spacing w:before="48"/>
        <w:ind w:left="1130"/>
        <w:jc w:val="both"/>
      </w:pPr>
      <w:r>
        <w:t>Анализ</w:t>
      </w:r>
      <w:r>
        <w:rPr>
          <w:spacing w:val="20"/>
        </w:rPr>
        <w:t xml:space="preserve"> </w:t>
      </w:r>
      <w:r>
        <w:t>полученных</w:t>
      </w:r>
      <w:r>
        <w:rPr>
          <w:spacing w:val="21"/>
        </w:rPr>
        <w:t xml:space="preserve"> </w:t>
      </w:r>
      <w:r>
        <w:rPr>
          <w:spacing w:val="-2"/>
        </w:rPr>
        <w:t>результатов</w:t>
      </w:r>
    </w:p>
    <w:p w14:paraId="0E463266" w14:textId="77777777" w:rsidR="002D3126" w:rsidRDefault="002D3126">
      <w:pPr>
        <w:pStyle w:val="a4"/>
        <w:spacing w:before="22"/>
      </w:pPr>
    </w:p>
    <w:p w14:paraId="360830F2" w14:textId="77777777" w:rsidR="002D3126" w:rsidRDefault="00593969">
      <w:pPr>
        <w:pStyle w:val="a4"/>
        <w:spacing w:before="1"/>
        <w:ind w:left="1130"/>
        <w:jc w:val="both"/>
      </w:pPr>
      <w:r>
        <w:t>Метод</w:t>
      </w:r>
      <w:r>
        <w:rPr>
          <w:spacing w:val="15"/>
        </w:rPr>
        <w:t xml:space="preserve"> </w:t>
      </w:r>
      <w:r>
        <w:t>Гаусса</w:t>
      </w:r>
      <w:r>
        <w:rPr>
          <w:spacing w:val="16"/>
        </w:rPr>
        <w:t xml:space="preserve"> </w:t>
      </w:r>
      <w:r>
        <w:t>с</w:t>
      </w:r>
      <w:r>
        <w:rPr>
          <w:spacing w:val="15"/>
        </w:rPr>
        <w:t xml:space="preserve"> </w:t>
      </w:r>
      <w:r>
        <w:t>выбором</w:t>
      </w:r>
      <w:r>
        <w:rPr>
          <w:spacing w:val="14"/>
        </w:rPr>
        <w:t xml:space="preserve"> </w:t>
      </w:r>
      <w:r>
        <w:t>ведущего</w:t>
      </w:r>
      <w:r>
        <w:rPr>
          <w:spacing w:val="15"/>
        </w:rPr>
        <w:t xml:space="preserve"> </w:t>
      </w:r>
      <w:r>
        <w:rPr>
          <w:spacing w:val="-2"/>
        </w:rPr>
        <w:t>элемента</w:t>
      </w:r>
    </w:p>
    <w:p w14:paraId="734A8F19" w14:textId="77777777" w:rsidR="002D3126" w:rsidRDefault="00593969">
      <w:pPr>
        <w:pStyle w:val="a4"/>
        <w:spacing w:before="11" w:line="247" w:lineRule="auto"/>
        <w:ind w:left="1130" w:right="444"/>
        <w:jc w:val="both"/>
      </w:pPr>
      <w:r>
        <w:t>Проведённый вычислительный эксперимент для метода Гаусса с выбором ведущего элемента демонстрирует</w:t>
      </w:r>
      <w:r>
        <w:rPr>
          <w:spacing w:val="40"/>
        </w:rPr>
        <w:t xml:space="preserve"> </w:t>
      </w:r>
      <w:r>
        <w:t>высокую устойчивость и точность</w:t>
      </w:r>
      <w:r>
        <w:rPr>
          <w:spacing w:val="80"/>
        </w:rPr>
        <w:t xml:space="preserve"> </w:t>
      </w:r>
      <w:r>
        <w:t>алгоритма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решении</w:t>
      </w:r>
      <w:r>
        <w:rPr>
          <w:spacing w:val="40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t>линейных</w:t>
      </w:r>
      <w:r>
        <w:rPr>
          <w:spacing w:val="40"/>
        </w:rPr>
        <w:t xml:space="preserve"> </w:t>
      </w:r>
      <w:r>
        <w:t>уравнений</w:t>
      </w:r>
      <w:r>
        <w:rPr>
          <w:spacing w:val="40"/>
        </w:rPr>
        <w:t xml:space="preserve"> </w:t>
      </w:r>
      <w:r>
        <w:t>различных</w:t>
      </w:r>
      <w:r>
        <w:rPr>
          <w:spacing w:val="80"/>
        </w:rPr>
        <w:t xml:space="preserve"> </w:t>
      </w:r>
      <w:r>
        <w:rPr>
          <w:spacing w:val="-2"/>
        </w:rPr>
        <w:t>размерностей.</w:t>
      </w:r>
    </w:p>
    <w:p w14:paraId="0E60B476" w14:textId="77777777" w:rsidR="002D3126" w:rsidRDefault="00593969">
      <w:pPr>
        <w:pStyle w:val="a4"/>
        <w:spacing w:before="2" w:line="249" w:lineRule="auto"/>
        <w:ind w:left="1130"/>
      </w:pPr>
      <w:r>
        <w:t>Анализируя</w:t>
      </w:r>
      <w:r>
        <w:rPr>
          <w:spacing w:val="80"/>
        </w:rPr>
        <w:t xml:space="preserve"> </w:t>
      </w:r>
      <w:r>
        <w:t>полученные</w:t>
      </w:r>
      <w:r>
        <w:rPr>
          <w:spacing w:val="80"/>
        </w:rPr>
        <w:t xml:space="preserve"> </w:t>
      </w:r>
      <w:r>
        <w:t>резул</w:t>
      </w:r>
      <w:r>
        <w:t>ьтаты,</w:t>
      </w:r>
      <w:r>
        <w:rPr>
          <w:spacing w:val="80"/>
        </w:rPr>
        <w:t xml:space="preserve"> </w:t>
      </w:r>
      <w:r>
        <w:t>наблюдается</w:t>
      </w:r>
      <w:r>
        <w:rPr>
          <w:spacing w:val="80"/>
        </w:rPr>
        <w:t xml:space="preserve"> </w:t>
      </w:r>
      <w:r>
        <w:t>чёткая</w:t>
      </w:r>
      <w:r>
        <w:rPr>
          <w:spacing w:val="80"/>
        </w:rPr>
        <w:t xml:space="preserve"> </w:t>
      </w:r>
      <w:r>
        <w:t>закономерность</w:t>
      </w:r>
      <w:r>
        <w:rPr>
          <w:spacing w:val="80"/>
        </w:rPr>
        <w:t xml:space="preserve"> </w:t>
      </w:r>
      <w:r>
        <w:t>в зависимости погрешности от размерности и диапазона значений. Для малых размерностей</w:t>
      </w:r>
      <w:r>
        <w:rPr>
          <w:spacing w:val="80"/>
          <w:w w:val="150"/>
        </w:rPr>
        <w:t xml:space="preserve"> </w:t>
      </w:r>
      <w:r>
        <w:t>(n</w:t>
      </w:r>
      <w:r>
        <w:rPr>
          <w:spacing w:val="80"/>
          <w:w w:val="150"/>
        </w:rPr>
        <w:t xml:space="preserve"> </w:t>
      </w:r>
      <w:r>
        <w:t>≤</w:t>
      </w:r>
      <w:r>
        <w:rPr>
          <w:spacing w:val="80"/>
          <w:w w:val="150"/>
        </w:rPr>
        <w:t xml:space="preserve"> </w:t>
      </w:r>
      <w:r>
        <w:t>16)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диапазона</w:t>
      </w:r>
      <w:r>
        <w:rPr>
          <w:spacing w:val="80"/>
          <w:w w:val="150"/>
        </w:rPr>
        <w:t xml:space="preserve"> </w:t>
      </w:r>
      <w:r>
        <w:t>±0.1–±10</w:t>
      </w:r>
      <w:r>
        <w:rPr>
          <w:spacing w:val="80"/>
          <w:w w:val="150"/>
        </w:rPr>
        <w:t xml:space="preserve"> </w:t>
      </w:r>
      <w:r>
        <w:t>погрешность</w:t>
      </w:r>
      <w:r>
        <w:rPr>
          <w:spacing w:val="80"/>
          <w:w w:val="150"/>
        </w:rPr>
        <w:t xml:space="preserve"> </w:t>
      </w:r>
      <w:r>
        <w:t>находится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интервале</w:t>
      </w:r>
      <w:r>
        <w:rPr>
          <w:spacing w:val="80"/>
        </w:rPr>
        <w:t xml:space="preserve"> </w:t>
      </w:r>
      <w:r>
        <w:t>10⁻¹⁵–10⁻¹⁷,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соответствует</w:t>
      </w:r>
      <w:r>
        <w:rPr>
          <w:spacing w:val="80"/>
        </w:rPr>
        <w:t xml:space="preserve"> </w:t>
      </w:r>
      <w:r>
        <w:t>машинной</w:t>
      </w:r>
      <w:r>
        <w:rPr>
          <w:spacing w:val="80"/>
        </w:rPr>
        <w:t xml:space="preserve"> </w:t>
      </w:r>
      <w:r>
        <w:t>точности</w:t>
      </w:r>
      <w:r>
        <w:rPr>
          <w:spacing w:val="80"/>
        </w:rPr>
        <w:t xml:space="preserve"> </w:t>
      </w:r>
      <w:r>
        <w:t>вычислений</w:t>
      </w:r>
      <w:r>
        <w:rPr>
          <w:spacing w:val="80"/>
        </w:rPr>
        <w:t xml:space="preserve"> </w:t>
      </w:r>
      <w:r>
        <w:t>с пла</w:t>
      </w:r>
      <w:r>
        <w:t>вающей запятой двойной точности (</w:t>
      </w:r>
      <w:proofErr w:type="spellStart"/>
      <w:r>
        <w:t>eps</w:t>
      </w:r>
      <w:proofErr w:type="spellEnd"/>
      <w:r>
        <w:t xml:space="preserve"> ≈ 2.22·10⁻¹⁶).</w:t>
      </w:r>
    </w:p>
    <w:p w14:paraId="2EF7C871" w14:textId="77777777" w:rsidR="002D3126" w:rsidRDefault="00593969">
      <w:pPr>
        <w:pStyle w:val="a4"/>
        <w:spacing w:line="249" w:lineRule="auto"/>
        <w:ind w:left="1130"/>
      </w:pPr>
      <w:r>
        <w:t>Важным</w:t>
      </w:r>
      <w:r>
        <w:rPr>
          <w:spacing w:val="80"/>
        </w:rPr>
        <w:t xml:space="preserve"> </w:t>
      </w:r>
      <w:r>
        <w:t>наблюдением</w:t>
      </w:r>
      <w:r>
        <w:rPr>
          <w:spacing w:val="80"/>
        </w:rPr>
        <w:t xml:space="preserve"> </w:t>
      </w:r>
      <w:r>
        <w:t>является</w:t>
      </w:r>
      <w:r>
        <w:rPr>
          <w:spacing w:val="80"/>
        </w:rPr>
        <w:t xml:space="preserve"> </w:t>
      </w:r>
      <w:r>
        <w:t>прямая</w:t>
      </w:r>
      <w:r>
        <w:rPr>
          <w:spacing w:val="80"/>
        </w:rPr>
        <w:t xml:space="preserve"> </w:t>
      </w:r>
      <w:r>
        <w:t>зависимость</w:t>
      </w:r>
      <w:r>
        <w:rPr>
          <w:spacing w:val="80"/>
        </w:rPr>
        <w:t xml:space="preserve"> </w:t>
      </w:r>
      <w:r>
        <w:t>точности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диапазона значений</w:t>
      </w:r>
      <w:r>
        <w:rPr>
          <w:spacing w:val="80"/>
        </w:rPr>
        <w:t xml:space="preserve"> </w:t>
      </w:r>
      <w:r>
        <w:t>элементов</w:t>
      </w:r>
      <w:r>
        <w:rPr>
          <w:spacing w:val="80"/>
        </w:rPr>
        <w:t xml:space="preserve"> </w:t>
      </w:r>
      <w:r>
        <w:t>матрицы.</w:t>
      </w:r>
      <w:r>
        <w:rPr>
          <w:spacing w:val="8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переходе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диапазона</w:t>
      </w:r>
      <w:r>
        <w:rPr>
          <w:spacing w:val="80"/>
        </w:rPr>
        <w:t xml:space="preserve"> </w:t>
      </w:r>
      <w:r>
        <w:t>±0.1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±1000</w:t>
      </w:r>
      <w:r>
        <w:rPr>
          <w:spacing w:val="80"/>
        </w:rPr>
        <w:t xml:space="preserve"> </w:t>
      </w:r>
      <w:r>
        <w:t>на одной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той</w:t>
      </w:r>
      <w:r>
        <w:rPr>
          <w:spacing w:val="80"/>
          <w:w w:val="150"/>
        </w:rPr>
        <w:t xml:space="preserve"> </w:t>
      </w:r>
      <w:r>
        <w:t>же</w:t>
      </w:r>
      <w:r>
        <w:rPr>
          <w:spacing w:val="80"/>
          <w:w w:val="150"/>
        </w:rPr>
        <w:t xml:space="preserve"> </w:t>
      </w:r>
      <w:r>
        <w:t>размерности</w:t>
      </w:r>
      <w:r>
        <w:rPr>
          <w:spacing w:val="80"/>
          <w:w w:val="150"/>
        </w:rPr>
        <w:t xml:space="preserve"> </w:t>
      </w:r>
      <w:r>
        <w:t>погрешность</w:t>
      </w:r>
      <w:r>
        <w:rPr>
          <w:spacing w:val="80"/>
          <w:w w:val="150"/>
        </w:rPr>
        <w:t xml:space="preserve"> </w:t>
      </w:r>
      <w:r>
        <w:t>возрастает</w:t>
      </w:r>
      <w:r>
        <w:rPr>
          <w:spacing w:val="80"/>
          <w:w w:val="150"/>
        </w:rPr>
        <w:t xml:space="preserve"> </w:t>
      </w:r>
      <w:r>
        <w:t>примерно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80"/>
          <w:w w:val="150"/>
        </w:rPr>
        <w:t xml:space="preserve"> </w:t>
      </w:r>
      <w:r>
        <w:t>4–5 порядков. Например, при n = 32:</w:t>
      </w:r>
    </w:p>
    <w:p w14:paraId="72D16C04" w14:textId="77777777" w:rsidR="002D3126" w:rsidRDefault="00593969">
      <w:pPr>
        <w:pStyle w:val="a6"/>
        <w:numPr>
          <w:ilvl w:val="1"/>
          <w:numId w:val="4"/>
        </w:numPr>
        <w:tabs>
          <w:tab w:val="left" w:pos="1000"/>
        </w:tabs>
        <w:spacing w:before="307"/>
        <w:rPr>
          <w:sz w:val="27"/>
        </w:rPr>
      </w:pPr>
      <w:r>
        <w:rPr>
          <w:sz w:val="27"/>
        </w:rPr>
        <w:t>Диапазон</w:t>
      </w:r>
      <w:r>
        <w:rPr>
          <w:spacing w:val="22"/>
          <w:sz w:val="27"/>
        </w:rPr>
        <w:t xml:space="preserve"> </w:t>
      </w:r>
      <w:r>
        <w:rPr>
          <w:sz w:val="27"/>
        </w:rPr>
        <w:t>±0.1:</w:t>
      </w:r>
      <w:r>
        <w:rPr>
          <w:spacing w:val="24"/>
          <w:sz w:val="27"/>
        </w:rPr>
        <w:t xml:space="preserve"> </w:t>
      </w:r>
      <w:r>
        <w:rPr>
          <w:sz w:val="27"/>
        </w:rPr>
        <w:t>погрешность</w:t>
      </w:r>
      <w:r>
        <w:rPr>
          <w:spacing w:val="22"/>
          <w:sz w:val="27"/>
        </w:rPr>
        <w:t xml:space="preserve"> </w:t>
      </w:r>
      <w:r>
        <w:rPr>
          <w:sz w:val="27"/>
        </w:rPr>
        <w:t>~3.89e-</w:t>
      </w:r>
      <w:r>
        <w:rPr>
          <w:spacing w:val="-5"/>
          <w:sz w:val="27"/>
        </w:rPr>
        <w:t>16</w:t>
      </w:r>
    </w:p>
    <w:p w14:paraId="6729D4E7" w14:textId="77777777" w:rsidR="002D3126" w:rsidRDefault="00593969">
      <w:pPr>
        <w:pStyle w:val="a6"/>
        <w:numPr>
          <w:ilvl w:val="1"/>
          <w:numId w:val="4"/>
        </w:numPr>
        <w:tabs>
          <w:tab w:val="left" w:pos="1000"/>
        </w:tabs>
        <w:spacing w:before="11"/>
        <w:rPr>
          <w:sz w:val="27"/>
        </w:rPr>
      </w:pPr>
      <w:r>
        <w:rPr>
          <w:sz w:val="27"/>
        </w:rPr>
        <w:t>Диапазон</w:t>
      </w:r>
      <w:r>
        <w:rPr>
          <w:spacing w:val="25"/>
          <w:sz w:val="27"/>
        </w:rPr>
        <w:t xml:space="preserve"> </w:t>
      </w:r>
      <w:r>
        <w:rPr>
          <w:sz w:val="27"/>
        </w:rPr>
        <w:t>±1000:</w:t>
      </w:r>
      <w:r>
        <w:rPr>
          <w:spacing w:val="26"/>
          <w:sz w:val="27"/>
        </w:rPr>
        <w:t xml:space="preserve"> </w:t>
      </w:r>
      <w:r>
        <w:rPr>
          <w:sz w:val="27"/>
        </w:rPr>
        <w:t>погрешность</w:t>
      </w:r>
      <w:r>
        <w:rPr>
          <w:spacing w:val="25"/>
          <w:sz w:val="27"/>
        </w:rPr>
        <w:t xml:space="preserve"> </w:t>
      </w:r>
      <w:r>
        <w:rPr>
          <w:sz w:val="27"/>
        </w:rPr>
        <w:t>~8.81e-</w:t>
      </w:r>
      <w:r>
        <w:rPr>
          <w:spacing w:val="-5"/>
          <w:sz w:val="27"/>
        </w:rPr>
        <w:t>12</w:t>
      </w:r>
    </w:p>
    <w:p w14:paraId="4AD9A112" w14:textId="77777777" w:rsidR="002D3126" w:rsidRDefault="002D3126">
      <w:pPr>
        <w:pStyle w:val="a4"/>
        <w:spacing w:before="17"/>
      </w:pPr>
    </w:p>
    <w:p w14:paraId="1A0512BF" w14:textId="77777777" w:rsidR="002D3126" w:rsidRDefault="00593969">
      <w:pPr>
        <w:pStyle w:val="a4"/>
        <w:tabs>
          <w:tab w:val="left" w:pos="2358"/>
          <w:tab w:val="left" w:pos="2727"/>
          <w:tab w:val="left" w:pos="3106"/>
          <w:tab w:val="left" w:pos="4260"/>
          <w:tab w:val="left" w:pos="4980"/>
          <w:tab w:val="left" w:pos="5073"/>
          <w:tab w:val="left" w:pos="6332"/>
          <w:tab w:val="left" w:pos="6896"/>
          <w:tab w:val="left" w:pos="7596"/>
          <w:tab w:val="left" w:pos="8197"/>
          <w:tab w:val="left" w:pos="8931"/>
          <w:tab w:val="left" w:pos="9476"/>
        </w:tabs>
        <w:spacing w:line="249" w:lineRule="auto"/>
        <w:ind w:left="1130" w:right="281"/>
      </w:pPr>
      <w:r>
        <w:rPr>
          <w:spacing w:val="-2"/>
        </w:rPr>
        <w:t>Однако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практических</w:t>
      </w:r>
      <w:r>
        <w:tab/>
      </w:r>
      <w:r>
        <w:tab/>
      </w:r>
      <w:r>
        <w:rPr>
          <w:spacing w:val="-2"/>
        </w:rPr>
        <w:t>приложений</w:t>
      </w:r>
      <w:r>
        <w:tab/>
      </w:r>
      <w:r>
        <w:rPr>
          <w:spacing w:val="-4"/>
        </w:rPr>
        <w:t>эта</w:t>
      </w:r>
      <w:r>
        <w:tab/>
      </w:r>
      <w:r>
        <w:rPr>
          <w:spacing w:val="-2"/>
        </w:rPr>
        <w:t>погрешность</w:t>
      </w:r>
      <w:r>
        <w:tab/>
      </w:r>
      <w:r>
        <w:rPr>
          <w:spacing w:val="-2"/>
        </w:rPr>
        <w:t xml:space="preserve">остаётся </w:t>
      </w:r>
      <w:r>
        <w:t>приемлемой,</w:t>
      </w:r>
      <w:r>
        <w:rPr>
          <w:spacing w:val="80"/>
        </w:rPr>
        <w:t xml:space="preserve"> </w:t>
      </w:r>
      <w:r>
        <w:t>так</w:t>
      </w:r>
      <w:r>
        <w:rPr>
          <w:spacing w:val="80"/>
        </w:rPr>
        <w:t xml:space="preserve"> </w:t>
      </w:r>
      <w:r>
        <w:t>как</w:t>
      </w:r>
      <w:r>
        <w:rPr>
          <w:spacing w:val="80"/>
        </w:rPr>
        <w:t xml:space="preserve"> </w:t>
      </w:r>
      <w:r>
        <w:t>даже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худшем</w:t>
      </w:r>
      <w:r>
        <w:rPr>
          <w:spacing w:val="80"/>
        </w:rPr>
        <w:t xml:space="preserve"> </w:t>
      </w:r>
      <w:r>
        <w:t>случае</w:t>
      </w:r>
      <w:r>
        <w:rPr>
          <w:spacing w:val="80"/>
        </w:rPr>
        <w:t xml:space="preserve"> </w:t>
      </w:r>
      <w:r>
        <w:t>(n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2048,</w:t>
      </w:r>
      <w:r>
        <w:rPr>
          <w:spacing w:val="80"/>
        </w:rPr>
        <w:t xml:space="preserve"> </w:t>
      </w:r>
      <w:r>
        <w:t>±1000)</w:t>
      </w:r>
      <w:r>
        <w:rPr>
          <w:spacing w:val="80"/>
        </w:rPr>
        <w:t xml:space="preserve"> </w:t>
      </w:r>
      <w:r>
        <w:t>её</w:t>
      </w:r>
      <w:r>
        <w:rPr>
          <w:spacing w:val="80"/>
        </w:rPr>
        <w:t xml:space="preserve"> </w:t>
      </w:r>
      <w:r>
        <w:t xml:space="preserve">величина </w:t>
      </w:r>
      <w:r>
        <w:rPr>
          <w:spacing w:val="-2"/>
        </w:rPr>
        <w:t>составляет</w:t>
      </w:r>
      <w:r>
        <w:tab/>
      </w:r>
      <w:r>
        <w:tab/>
      </w:r>
      <w:r>
        <w:rPr>
          <w:spacing w:val="-2"/>
        </w:rPr>
        <w:t>~1.86e-09,</w:t>
      </w:r>
      <w:r>
        <w:tab/>
      </w:r>
      <w:r>
        <w:rPr>
          <w:spacing w:val="-4"/>
        </w:rPr>
        <w:t>что</w:t>
      </w:r>
      <w:r>
        <w:tab/>
      </w:r>
      <w:r>
        <w:rPr>
          <w:spacing w:val="-2"/>
        </w:rPr>
        <w:t>является</w:t>
      </w:r>
      <w:r>
        <w:tab/>
      </w:r>
      <w:r>
        <w:rPr>
          <w:spacing w:val="-2"/>
        </w:rPr>
        <w:t>приемлемым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 xml:space="preserve">большинства </w:t>
      </w:r>
      <w:r>
        <w:t>инженерных расчётов.</w:t>
      </w:r>
    </w:p>
    <w:p w14:paraId="4FACEFBE" w14:textId="77777777" w:rsidR="002D3126" w:rsidRDefault="00593969">
      <w:pPr>
        <w:pStyle w:val="a4"/>
        <w:tabs>
          <w:tab w:val="left" w:pos="1907"/>
          <w:tab w:val="left" w:pos="3592"/>
          <w:tab w:val="left" w:pos="5375"/>
          <w:tab w:val="left" w:pos="6675"/>
          <w:tab w:val="left" w:pos="8492"/>
        </w:tabs>
        <w:spacing w:line="247" w:lineRule="auto"/>
        <w:ind w:left="1130" w:right="475"/>
      </w:pPr>
      <w:r>
        <w:rPr>
          <w:spacing w:val="-4"/>
        </w:rPr>
        <w:t>При</w:t>
      </w:r>
      <w:r>
        <w:tab/>
      </w:r>
      <w:r>
        <w:rPr>
          <w:spacing w:val="-2"/>
        </w:rPr>
        <w:t>увеличении</w:t>
      </w:r>
      <w:r>
        <w:tab/>
      </w:r>
      <w:r>
        <w:rPr>
          <w:spacing w:val="-2"/>
        </w:rPr>
        <w:t>размерности</w:t>
      </w:r>
      <w:r>
        <w:tab/>
      </w:r>
      <w:r>
        <w:rPr>
          <w:spacing w:val="-2"/>
        </w:rPr>
        <w:t>системы</w:t>
      </w:r>
      <w:r>
        <w:tab/>
      </w:r>
      <w:r>
        <w:rPr>
          <w:spacing w:val="-2"/>
        </w:rPr>
        <w:t>наблюдается</w:t>
      </w:r>
      <w:r>
        <w:tab/>
      </w:r>
      <w:r>
        <w:rPr>
          <w:spacing w:val="-2"/>
        </w:rPr>
        <w:t xml:space="preserve">систематическое </w:t>
      </w:r>
      <w:r>
        <w:t>накопление ошибок округления. Для диапазона ±100 и выше размерности n ≥ 256 погрешность превышает 10</w:t>
      </w:r>
      <w:r>
        <w:t>⁻¹¹. Тем не менее, стратегия выбора ведущего</w:t>
      </w:r>
      <w:r>
        <w:rPr>
          <w:spacing w:val="40"/>
        </w:rPr>
        <w:t xml:space="preserve"> </w:t>
      </w:r>
      <w:r>
        <w:t>элемента по столбцу эффективно минимизирует распространение ошибок: на</w:t>
      </w:r>
      <w:r>
        <w:rPr>
          <w:spacing w:val="40"/>
        </w:rPr>
        <w:t xml:space="preserve"> </w:t>
      </w:r>
      <w:r>
        <w:t>размерности 1024 при диапазоне ±100 погрешность составляет ~8.95e-11, что</w:t>
      </w:r>
      <w:r>
        <w:rPr>
          <w:spacing w:val="40"/>
        </w:rPr>
        <w:t xml:space="preserve"> </w:t>
      </w:r>
      <w:r>
        <w:t>указывает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успешную</w:t>
      </w:r>
      <w:r>
        <w:rPr>
          <w:spacing w:val="40"/>
        </w:rPr>
        <w:t xml:space="preserve"> </w:t>
      </w:r>
      <w:r>
        <w:t>работу</w:t>
      </w:r>
      <w:r>
        <w:rPr>
          <w:spacing w:val="40"/>
        </w:rPr>
        <w:t xml:space="preserve"> </w:t>
      </w:r>
      <w:r>
        <w:t>механизма</w:t>
      </w:r>
      <w:r>
        <w:rPr>
          <w:spacing w:val="40"/>
        </w:rPr>
        <w:t xml:space="preserve"> </w:t>
      </w:r>
      <w:r>
        <w:t>выбора</w:t>
      </w:r>
      <w:r>
        <w:rPr>
          <w:spacing w:val="40"/>
        </w:rPr>
        <w:t xml:space="preserve"> </w:t>
      </w:r>
      <w:r>
        <w:t>ведущего</w:t>
      </w:r>
      <w:r>
        <w:rPr>
          <w:spacing w:val="40"/>
        </w:rPr>
        <w:t xml:space="preserve"> </w:t>
      </w:r>
      <w:r>
        <w:t>элемента.</w:t>
      </w:r>
    </w:p>
    <w:p w14:paraId="38763B5E" w14:textId="77777777" w:rsidR="002D3126" w:rsidRDefault="00593969">
      <w:pPr>
        <w:pStyle w:val="a4"/>
        <w:spacing w:before="2" w:line="249" w:lineRule="auto"/>
        <w:ind w:left="1130"/>
      </w:pPr>
      <w:r>
        <w:t>Таблица</w:t>
      </w:r>
      <w:r>
        <w:rPr>
          <w:spacing w:val="80"/>
        </w:rPr>
        <w:t xml:space="preserve"> </w:t>
      </w:r>
      <w:r>
        <w:t>результатов</w:t>
      </w:r>
      <w:r>
        <w:rPr>
          <w:spacing w:val="80"/>
        </w:rPr>
        <w:t xml:space="preserve"> </w:t>
      </w:r>
      <w:r>
        <w:t>показывает,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Гаусса</w:t>
      </w:r>
      <w:r>
        <w:rPr>
          <w:spacing w:val="80"/>
        </w:rPr>
        <w:t xml:space="preserve"> </w:t>
      </w:r>
      <w:r>
        <w:t>оптимален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систем размерности</w:t>
      </w:r>
      <w:r>
        <w:rPr>
          <w:spacing w:val="33"/>
        </w:rPr>
        <w:t xml:space="preserve"> </w:t>
      </w:r>
      <w:r>
        <w:t>до</w:t>
      </w:r>
      <w:r>
        <w:rPr>
          <w:spacing w:val="33"/>
        </w:rPr>
        <w:t xml:space="preserve"> </w:t>
      </w:r>
      <w:r>
        <w:t>512</w:t>
      </w:r>
      <w:r>
        <w:rPr>
          <w:spacing w:val="33"/>
        </w:rPr>
        <w:t xml:space="preserve"> </w:t>
      </w:r>
      <w:r>
        <w:t>при</w:t>
      </w:r>
      <w:r>
        <w:rPr>
          <w:spacing w:val="33"/>
        </w:rPr>
        <w:t xml:space="preserve"> </w:t>
      </w:r>
      <w:r>
        <w:t>диапазонах</w:t>
      </w:r>
      <w:r>
        <w:rPr>
          <w:spacing w:val="33"/>
        </w:rPr>
        <w:t xml:space="preserve"> </w:t>
      </w:r>
      <w:r>
        <w:t>±10–±100.</w:t>
      </w:r>
      <w:r>
        <w:rPr>
          <w:spacing w:val="33"/>
        </w:rPr>
        <w:t xml:space="preserve"> </w:t>
      </w:r>
      <w:r>
        <w:t>Для</w:t>
      </w:r>
      <w:r>
        <w:rPr>
          <w:spacing w:val="33"/>
        </w:rPr>
        <w:t xml:space="preserve"> </w:t>
      </w:r>
      <w:r>
        <w:t>систем</w:t>
      </w:r>
      <w:r>
        <w:rPr>
          <w:spacing w:val="33"/>
        </w:rPr>
        <w:t xml:space="preserve"> </w:t>
      </w:r>
      <w:r>
        <w:t>размерности</w:t>
      </w:r>
      <w:r>
        <w:rPr>
          <w:spacing w:val="33"/>
        </w:rPr>
        <w:t xml:space="preserve"> </w:t>
      </w:r>
      <w:r>
        <w:t>более</w:t>
      </w:r>
    </w:p>
    <w:p w14:paraId="2AD05BD8" w14:textId="77777777" w:rsidR="002D3126" w:rsidRDefault="00593969">
      <w:pPr>
        <w:pStyle w:val="a4"/>
        <w:tabs>
          <w:tab w:val="left" w:pos="1979"/>
          <w:tab w:val="left" w:pos="4041"/>
          <w:tab w:val="left" w:pos="4905"/>
          <w:tab w:val="left" w:pos="6785"/>
          <w:tab w:val="left" w:pos="9595"/>
        </w:tabs>
        <w:spacing w:before="77" w:line="249" w:lineRule="auto"/>
        <w:ind w:left="1130" w:right="442"/>
      </w:pPr>
      <w:bookmarkStart w:id="10" w:name="Страница_12"/>
      <w:bookmarkEnd w:id="10"/>
      <w:r>
        <w:rPr>
          <w:spacing w:val="-4"/>
        </w:rPr>
        <w:lastRenderedPageBreak/>
        <w:t>1024</w:t>
      </w:r>
      <w:r>
        <w:tab/>
      </w:r>
      <w:r>
        <w:rPr>
          <w:spacing w:val="-2"/>
        </w:rPr>
        <w:t>рекомендуется</w:t>
      </w:r>
      <w:r>
        <w:tab/>
      </w:r>
      <w:r>
        <w:rPr>
          <w:spacing w:val="-4"/>
        </w:rPr>
        <w:t>либо</w:t>
      </w:r>
      <w:r>
        <w:tab/>
      </w:r>
      <w:r>
        <w:rPr>
          <w:spacing w:val="-2"/>
        </w:rPr>
        <w:t>использовать</w:t>
      </w:r>
      <w:r>
        <w:tab/>
      </w:r>
      <w:r>
        <w:rPr>
          <w:spacing w:val="-2"/>
        </w:rPr>
        <w:t>специализированные</w:t>
      </w:r>
      <w:r>
        <w:tab/>
      </w:r>
      <w:r>
        <w:rPr>
          <w:spacing w:val="-2"/>
        </w:rPr>
        <w:t xml:space="preserve">методы </w:t>
      </w:r>
      <w:r>
        <w:t>(</w:t>
      </w:r>
      <w:proofErr w:type="spellStart"/>
      <w:r>
        <w:t>Халецкого</w:t>
      </w:r>
      <w:proofErr w:type="spellEnd"/>
      <w:r>
        <w:t xml:space="preserve"> или STDS), либо применять </w:t>
      </w:r>
      <w:proofErr w:type="spellStart"/>
      <w:r>
        <w:t>предобуславливание</w:t>
      </w:r>
      <w:proofErr w:type="spellEnd"/>
      <w:r>
        <w:t xml:space="preserve"> для повышения </w:t>
      </w:r>
      <w:r>
        <w:rPr>
          <w:spacing w:val="-2"/>
        </w:rPr>
        <w:t>точности.</w:t>
      </w:r>
    </w:p>
    <w:p w14:paraId="16602704" w14:textId="77777777" w:rsidR="002D3126" w:rsidRDefault="002D3126">
      <w:pPr>
        <w:pStyle w:val="a4"/>
        <w:spacing w:before="7"/>
      </w:pPr>
    </w:p>
    <w:p w14:paraId="01C58B1D" w14:textId="77777777" w:rsidR="002D3126" w:rsidRDefault="00593969">
      <w:pPr>
        <w:pStyle w:val="a4"/>
        <w:ind w:left="1130"/>
      </w:pPr>
      <w:r>
        <w:t>Метод</w:t>
      </w:r>
      <w:r>
        <w:rPr>
          <w:spacing w:val="17"/>
        </w:rPr>
        <w:t xml:space="preserve"> </w:t>
      </w:r>
      <w:proofErr w:type="spellStart"/>
      <w:r>
        <w:t>Халецкого</w:t>
      </w:r>
      <w:proofErr w:type="spellEnd"/>
      <w:r>
        <w:rPr>
          <w:spacing w:val="16"/>
        </w:rPr>
        <w:t xml:space="preserve"> </w:t>
      </w:r>
      <w:r>
        <w:t>для</w:t>
      </w:r>
      <w:r>
        <w:rPr>
          <w:spacing w:val="16"/>
        </w:rPr>
        <w:t xml:space="preserve"> </w:t>
      </w:r>
      <w:r>
        <w:t>ленточных</w:t>
      </w:r>
      <w:r>
        <w:rPr>
          <w:spacing w:val="18"/>
        </w:rPr>
        <w:t xml:space="preserve"> </w:t>
      </w:r>
      <w:r>
        <w:rPr>
          <w:spacing w:val="-2"/>
        </w:rPr>
        <w:t>матриц</w:t>
      </w:r>
    </w:p>
    <w:p w14:paraId="12769607" w14:textId="77777777" w:rsidR="002D3126" w:rsidRDefault="00593969">
      <w:pPr>
        <w:pStyle w:val="a4"/>
        <w:spacing w:before="11" w:line="247" w:lineRule="auto"/>
        <w:ind w:left="1130"/>
      </w:pPr>
      <w:r>
        <w:t>Экспериментальное</w:t>
      </w:r>
      <w:r>
        <w:rPr>
          <w:spacing w:val="80"/>
        </w:rPr>
        <w:t xml:space="preserve"> </w:t>
      </w:r>
      <w:r>
        <w:t>исследование</w:t>
      </w:r>
      <w:r>
        <w:rPr>
          <w:spacing w:val="80"/>
        </w:rPr>
        <w:t xml:space="preserve"> </w:t>
      </w:r>
      <w:r>
        <w:t>метода</w:t>
      </w:r>
      <w:r>
        <w:rPr>
          <w:spacing w:val="80"/>
        </w:rPr>
        <w:t xml:space="preserve"> </w:t>
      </w:r>
      <w:proofErr w:type="spellStart"/>
      <w:r>
        <w:t>Халецкого</w:t>
      </w:r>
      <w:proofErr w:type="spellEnd"/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ленточных</w:t>
      </w:r>
      <w:r>
        <w:rPr>
          <w:spacing w:val="80"/>
        </w:rPr>
        <w:t xml:space="preserve"> </w:t>
      </w:r>
      <w:r>
        <w:t>матриц выявило резкую зависимость точности и эффективности от одного ключево</w:t>
      </w:r>
      <w:r>
        <w:t>го</w:t>
      </w:r>
      <w:r>
        <w:rPr>
          <w:spacing w:val="40"/>
        </w:rPr>
        <w:t xml:space="preserve"> </w:t>
      </w:r>
      <w:r>
        <w:t>параметра — отношения ширины ленты к размеру матрицы L/N.</w:t>
      </w:r>
    </w:p>
    <w:p w14:paraId="6A6650C0" w14:textId="77777777" w:rsidR="002D3126" w:rsidRDefault="00593969">
      <w:pPr>
        <w:pStyle w:val="a4"/>
        <w:tabs>
          <w:tab w:val="left" w:pos="1960"/>
          <w:tab w:val="left" w:pos="2747"/>
          <w:tab w:val="left" w:pos="3246"/>
          <w:tab w:val="left" w:pos="4085"/>
          <w:tab w:val="left" w:pos="6090"/>
          <w:tab w:val="left" w:pos="7649"/>
          <w:tab w:val="left" w:pos="8694"/>
        </w:tabs>
        <w:spacing w:before="1" w:line="249" w:lineRule="auto"/>
        <w:ind w:left="1130" w:right="281"/>
      </w:pPr>
      <w:r>
        <w:rPr>
          <w:spacing w:val="-4"/>
        </w:rPr>
        <w:t>При</w:t>
      </w:r>
      <w:r>
        <w:tab/>
      </w:r>
      <w:r>
        <w:rPr>
          <w:spacing w:val="-4"/>
        </w:rPr>
        <w:t>L/N</w:t>
      </w:r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>1/10</w:t>
      </w:r>
      <w:r>
        <w:tab/>
      </w:r>
      <w:r>
        <w:rPr>
          <w:spacing w:val="-2"/>
        </w:rPr>
        <w:t>(разреженные</w:t>
      </w:r>
      <w:r>
        <w:tab/>
      </w:r>
      <w:r>
        <w:rPr>
          <w:spacing w:val="-2"/>
        </w:rPr>
        <w:t>матрицы):</w:t>
      </w:r>
      <w:r>
        <w:tab/>
      </w:r>
      <w:r>
        <w:rPr>
          <w:spacing w:val="-2"/>
        </w:rPr>
        <w:t>метод</w:t>
      </w:r>
      <w:r>
        <w:tab/>
      </w:r>
      <w:r>
        <w:rPr>
          <w:spacing w:val="-2"/>
        </w:rPr>
        <w:t xml:space="preserve">демонстрирует </w:t>
      </w:r>
      <w:r>
        <w:t>исключительную</w:t>
      </w:r>
      <w:r>
        <w:rPr>
          <w:spacing w:val="80"/>
        </w:rPr>
        <w:t xml:space="preserve"> </w:t>
      </w:r>
      <w:r>
        <w:t>точность.</w:t>
      </w:r>
      <w:r>
        <w:rPr>
          <w:spacing w:val="80"/>
        </w:rPr>
        <w:t xml:space="preserve"> </w:t>
      </w:r>
      <w:r>
        <w:t>Погрешность</w:t>
      </w:r>
      <w:r>
        <w:rPr>
          <w:spacing w:val="80"/>
        </w:rPr>
        <w:t xml:space="preserve"> </w:t>
      </w:r>
      <w:r>
        <w:t>находится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диапазоне</w:t>
      </w:r>
      <w:r>
        <w:rPr>
          <w:spacing w:val="80"/>
        </w:rPr>
        <w:t xml:space="preserve"> </w:t>
      </w:r>
      <w:r>
        <w:t>10⁻¹²–10⁻¹⁸ для</w:t>
      </w:r>
      <w:r>
        <w:rPr>
          <w:spacing w:val="80"/>
        </w:rPr>
        <w:t xml:space="preserve"> </w:t>
      </w:r>
      <w:r>
        <w:t>всех</w:t>
      </w:r>
      <w:r>
        <w:rPr>
          <w:spacing w:val="80"/>
        </w:rPr>
        <w:t xml:space="preserve"> </w:t>
      </w:r>
      <w:r>
        <w:t>исследуемых</w:t>
      </w:r>
      <w:r>
        <w:rPr>
          <w:spacing w:val="80"/>
        </w:rPr>
        <w:t xml:space="preserve"> </w:t>
      </w:r>
      <w:r>
        <w:t>размерностей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4</w:t>
      </w:r>
      <w:r>
        <w:rPr>
          <w:spacing w:val="80"/>
        </w:rPr>
        <w:t xml:space="preserve"> </w:t>
      </w:r>
      <w:r>
        <w:t>до</w:t>
      </w:r>
      <w:r>
        <w:rPr>
          <w:spacing w:val="80"/>
        </w:rPr>
        <w:t xml:space="preserve"> </w:t>
      </w:r>
      <w:r>
        <w:t>2048.</w:t>
      </w:r>
      <w:r>
        <w:rPr>
          <w:spacing w:val="80"/>
        </w:rPr>
        <w:t xml:space="preserve"> </w:t>
      </w:r>
      <w:r>
        <w:t>Примечательно,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для малых</w:t>
      </w:r>
      <w:r>
        <w:rPr>
          <w:spacing w:val="80"/>
        </w:rPr>
        <w:t xml:space="preserve"> </w:t>
      </w:r>
      <w:r>
        <w:t>размерностей</w:t>
      </w:r>
      <w:r>
        <w:rPr>
          <w:spacing w:val="80"/>
          <w:w w:val="150"/>
        </w:rPr>
        <w:t xml:space="preserve"> </w:t>
      </w:r>
      <w:r>
        <w:t>(n</w:t>
      </w:r>
      <w:r>
        <w:rPr>
          <w:spacing w:val="80"/>
        </w:rPr>
        <w:t xml:space="preserve"> </w:t>
      </w:r>
      <w:r>
        <w:t>≤</w:t>
      </w:r>
      <w:r>
        <w:rPr>
          <w:spacing w:val="80"/>
          <w:w w:val="150"/>
        </w:rPr>
        <w:t xml:space="preserve"> </w:t>
      </w:r>
      <w:r>
        <w:t>64)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диапазона</w:t>
      </w:r>
      <w:r>
        <w:rPr>
          <w:spacing w:val="80"/>
          <w:w w:val="150"/>
        </w:rPr>
        <w:t xml:space="preserve"> </w:t>
      </w:r>
      <w:r>
        <w:t>±0.1–±100</w:t>
      </w:r>
      <w:r>
        <w:rPr>
          <w:spacing w:val="80"/>
          <w:w w:val="150"/>
        </w:rPr>
        <w:t xml:space="preserve"> </w:t>
      </w:r>
      <w:r>
        <w:t>погрешность</w:t>
      </w:r>
      <w:r>
        <w:rPr>
          <w:spacing w:val="80"/>
          <w:w w:val="150"/>
        </w:rPr>
        <w:t xml:space="preserve"> </w:t>
      </w:r>
      <w:r>
        <w:t>часто составляет</w:t>
      </w:r>
      <w:r>
        <w:rPr>
          <w:spacing w:val="80"/>
        </w:rPr>
        <w:t xml:space="preserve"> </w:t>
      </w:r>
      <w:r>
        <w:t>0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находится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уровне</w:t>
      </w:r>
      <w:r>
        <w:rPr>
          <w:spacing w:val="80"/>
        </w:rPr>
        <w:t xml:space="preserve"> </w:t>
      </w:r>
      <w:r>
        <w:t>10⁻¹⁷,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демонстрирует</w:t>
      </w:r>
      <w:r>
        <w:rPr>
          <w:spacing w:val="80"/>
        </w:rPr>
        <w:t xml:space="preserve"> </w:t>
      </w:r>
      <w:r>
        <w:t>близость</w:t>
      </w:r>
      <w:r>
        <w:rPr>
          <w:spacing w:val="80"/>
        </w:rPr>
        <w:t xml:space="preserve"> </w:t>
      </w:r>
      <w:r>
        <w:t>к машинной точности.</w:t>
      </w:r>
    </w:p>
    <w:p w14:paraId="7234CE28" w14:textId="77777777" w:rsidR="002D3126" w:rsidRDefault="00593969">
      <w:pPr>
        <w:pStyle w:val="a4"/>
        <w:spacing w:line="298" w:lineRule="exact"/>
        <w:ind w:left="1130"/>
      </w:pPr>
      <w:r>
        <w:t>На</w:t>
      </w:r>
      <w:r>
        <w:rPr>
          <w:spacing w:val="49"/>
          <w:w w:val="150"/>
        </w:rPr>
        <w:t xml:space="preserve"> </w:t>
      </w:r>
      <w:r>
        <w:t>размерности</w:t>
      </w:r>
      <w:r>
        <w:rPr>
          <w:spacing w:val="50"/>
          <w:w w:val="150"/>
        </w:rPr>
        <w:t xml:space="preserve"> </w:t>
      </w:r>
      <w:r>
        <w:t>n</w:t>
      </w:r>
      <w:r>
        <w:rPr>
          <w:spacing w:val="49"/>
          <w:w w:val="150"/>
        </w:rPr>
        <w:t xml:space="preserve"> </w:t>
      </w:r>
      <w:r>
        <w:t>=</w:t>
      </w:r>
      <w:r>
        <w:rPr>
          <w:spacing w:val="50"/>
          <w:w w:val="150"/>
        </w:rPr>
        <w:t xml:space="preserve"> </w:t>
      </w:r>
      <w:r>
        <w:t>2048</w:t>
      </w:r>
      <w:r>
        <w:rPr>
          <w:spacing w:val="50"/>
          <w:w w:val="150"/>
        </w:rPr>
        <w:t xml:space="preserve"> </w:t>
      </w:r>
      <w:r>
        <w:t>и</w:t>
      </w:r>
      <w:r>
        <w:rPr>
          <w:spacing w:val="49"/>
          <w:w w:val="150"/>
        </w:rPr>
        <w:t xml:space="preserve"> </w:t>
      </w:r>
      <w:r>
        <w:t>диапазоне</w:t>
      </w:r>
      <w:r>
        <w:rPr>
          <w:spacing w:val="50"/>
          <w:w w:val="150"/>
        </w:rPr>
        <w:t xml:space="preserve"> </w:t>
      </w:r>
      <w:r>
        <w:t>±1000</w:t>
      </w:r>
      <w:r>
        <w:rPr>
          <w:spacing w:val="49"/>
          <w:w w:val="150"/>
        </w:rPr>
        <w:t xml:space="preserve"> </w:t>
      </w:r>
      <w:r>
        <w:t>погрешность</w:t>
      </w:r>
      <w:r>
        <w:rPr>
          <w:spacing w:val="50"/>
          <w:w w:val="150"/>
        </w:rPr>
        <w:t xml:space="preserve"> </w:t>
      </w:r>
      <w:r>
        <w:t>составляет</w:t>
      </w:r>
      <w:r>
        <w:rPr>
          <w:spacing w:val="50"/>
          <w:w w:val="150"/>
        </w:rPr>
        <w:t xml:space="preserve"> </w:t>
      </w:r>
      <w:r>
        <w:rPr>
          <w:spacing w:val="-4"/>
        </w:rPr>
        <w:t>лишь</w:t>
      </w:r>
    </w:p>
    <w:p w14:paraId="6ED5D0C3" w14:textId="77777777" w:rsidR="002D3126" w:rsidRDefault="00593969">
      <w:pPr>
        <w:pStyle w:val="a4"/>
        <w:spacing w:before="11" w:line="249" w:lineRule="auto"/>
        <w:ind w:left="1130" w:right="281"/>
      </w:pPr>
      <w:r>
        <w:t>1.8</w:t>
      </w:r>
      <w:r>
        <w:t>2e-12</w:t>
      </w:r>
      <w:r>
        <w:rPr>
          <w:spacing w:val="80"/>
        </w:rPr>
        <w:t xml:space="preserve"> </w:t>
      </w:r>
      <w:r>
        <w:t>—</w:t>
      </w:r>
      <w:r>
        <w:rPr>
          <w:spacing w:val="80"/>
        </w:rPr>
        <w:t xml:space="preserve"> </w:t>
      </w:r>
      <w:r>
        <w:t>это</w:t>
      </w:r>
      <w:r>
        <w:rPr>
          <w:spacing w:val="80"/>
        </w:rPr>
        <w:t xml:space="preserve"> </w:t>
      </w:r>
      <w:r>
        <w:t>почти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1000</w:t>
      </w:r>
      <w:r>
        <w:rPr>
          <w:spacing w:val="80"/>
        </w:rPr>
        <w:t xml:space="preserve"> </w:t>
      </w:r>
      <w:r>
        <w:t>раз</w:t>
      </w:r>
      <w:r>
        <w:rPr>
          <w:spacing w:val="80"/>
        </w:rPr>
        <w:t xml:space="preserve"> </w:t>
      </w:r>
      <w:r>
        <w:t>лучше,</w:t>
      </w:r>
      <w:r>
        <w:rPr>
          <w:spacing w:val="80"/>
        </w:rPr>
        <w:t xml:space="preserve"> </w:t>
      </w:r>
      <w:r>
        <w:t>чем</w:t>
      </w:r>
      <w:r>
        <w:rPr>
          <w:spacing w:val="80"/>
        </w:rPr>
        <w:t xml:space="preserve"> </w:t>
      </w:r>
      <w:r>
        <w:t>у</w:t>
      </w:r>
      <w:r>
        <w:rPr>
          <w:spacing w:val="80"/>
        </w:rPr>
        <w:t xml:space="preserve"> </w:t>
      </w:r>
      <w:r>
        <w:t>метода</w:t>
      </w:r>
      <w:r>
        <w:rPr>
          <w:spacing w:val="80"/>
        </w:rPr>
        <w:t xml:space="preserve"> </w:t>
      </w:r>
      <w:r>
        <w:t>Гаусса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той</w:t>
      </w:r>
      <w:r>
        <w:rPr>
          <w:spacing w:val="80"/>
        </w:rPr>
        <w:t xml:space="preserve"> </w:t>
      </w:r>
      <w:r>
        <w:t>же размерности</w:t>
      </w:r>
      <w:r>
        <w:rPr>
          <w:spacing w:val="80"/>
        </w:rPr>
        <w:t xml:space="preserve"> </w:t>
      </w:r>
      <w:r>
        <w:t>(1.86e-09).</w:t>
      </w:r>
      <w:r>
        <w:rPr>
          <w:spacing w:val="80"/>
        </w:rPr>
        <w:t xml:space="preserve"> </w:t>
      </w:r>
      <w:r>
        <w:t>Эта</w:t>
      </w:r>
      <w:r>
        <w:rPr>
          <w:spacing w:val="80"/>
        </w:rPr>
        <w:t xml:space="preserve"> </w:t>
      </w:r>
      <w:r>
        <w:t>разница</w:t>
      </w:r>
      <w:r>
        <w:rPr>
          <w:spacing w:val="80"/>
        </w:rPr>
        <w:t xml:space="preserve"> </w:t>
      </w:r>
      <w:r>
        <w:t>объясняется</w:t>
      </w:r>
      <w:r>
        <w:rPr>
          <w:spacing w:val="80"/>
        </w:rPr>
        <w:t xml:space="preserve"> </w:t>
      </w:r>
      <w:r>
        <w:t>тем,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разреженной матрице</w:t>
      </w:r>
      <w:r>
        <w:rPr>
          <w:spacing w:val="40"/>
        </w:rPr>
        <w:t xml:space="preserve"> </w:t>
      </w:r>
      <w:r>
        <w:t>выполняется</w:t>
      </w:r>
      <w:r>
        <w:rPr>
          <w:spacing w:val="40"/>
        </w:rPr>
        <w:t xml:space="preserve"> </w:t>
      </w:r>
      <w:r>
        <w:t>значительно</w:t>
      </w:r>
      <w:r>
        <w:rPr>
          <w:spacing w:val="40"/>
        </w:rPr>
        <w:t xml:space="preserve"> </w:t>
      </w:r>
      <w:r>
        <w:t>меньше</w:t>
      </w:r>
      <w:r>
        <w:rPr>
          <w:spacing w:val="40"/>
        </w:rPr>
        <w:t xml:space="preserve"> </w:t>
      </w:r>
      <w:r>
        <w:t>операций</w:t>
      </w:r>
      <w:r>
        <w:rPr>
          <w:spacing w:val="40"/>
        </w:rPr>
        <w:t xml:space="preserve"> </w:t>
      </w:r>
      <w:r>
        <w:t>умножения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 xml:space="preserve">сложения, что приводит к меньшему накоплению ошибок </w:t>
      </w:r>
      <w:r>
        <w:t>округления.</w:t>
      </w:r>
    </w:p>
    <w:p w14:paraId="1BB6A8FA" w14:textId="77777777" w:rsidR="002D3126" w:rsidRDefault="002D3126">
      <w:pPr>
        <w:pStyle w:val="a4"/>
        <w:spacing w:before="7"/>
      </w:pPr>
    </w:p>
    <w:p w14:paraId="497D3418" w14:textId="77777777" w:rsidR="002D3126" w:rsidRDefault="00593969">
      <w:pPr>
        <w:pStyle w:val="a4"/>
        <w:spacing w:line="247" w:lineRule="auto"/>
        <w:ind w:left="1130" w:right="427"/>
        <w:jc w:val="both"/>
      </w:pPr>
      <w:r>
        <w:t>При</w:t>
      </w:r>
      <w:r>
        <w:rPr>
          <w:spacing w:val="40"/>
        </w:rPr>
        <w:t xml:space="preserve"> </w:t>
      </w:r>
      <w:r>
        <w:t>L/N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4/10</w:t>
      </w:r>
      <w:r>
        <w:rPr>
          <w:spacing w:val="40"/>
        </w:rPr>
        <w:t xml:space="preserve"> </w:t>
      </w:r>
      <w:r>
        <w:t>(матрицы</w:t>
      </w:r>
      <w:r>
        <w:rPr>
          <w:spacing w:val="40"/>
        </w:rPr>
        <w:t xml:space="preserve"> </w:t>
      </w:r>
      <w:r>
        <w:t>средней</w:t>
      </w:r>
      <w:r>
        <w:rPr>
          <w:spacing w:val="40"/>
        </w:rPr>
        <w:t xml:space="preserve"> </w:t>
      </w:r>
      <w:r>
        <w:t>плотности):</w:t>
      </w:r>
      <w:r>
        <w:rPr>
          <w:spacing w:val="40"/>
        </w:rPr>
        <w:t xml:space="preserve"> </w:t>
      </w:r>
      <w:r>
        <w:t>погрешность</w:t>
      </w:r>
      <w:r>
        <w:rPr>
          <w:spacing w:val="40"/>
        </w:rPr>
        <w:t xml:space="preserve"> </w:t>
      </w:r>
      <w:r>
        <w:t>растёт,</w:t>
      </w:r>
      <w:r>
        <w:rPr>
          <w:spacing w:val="40"/>
        </w:rPr>
        <w:t xml:space="preserve"> </w:t>
      </w:r>
      <w:r>
        <w:t>но остаётся приемлемой. Для большинства размерностей она находится в</w:t>
      </w:r>
      <w:r>
        <w:rPr>
          <w:spacing w:val="40"/>
        </w:rPr>
        <w:t xml:space="preserve"> </w:t>
      </w:r>
      <w:r>
        <w:t>диапазоне</w:t>
      </w:r>
      <w:r>
        <w:rPr>
          <w:spacing w:val="38"/>
        </w:rPr>
        <w:t xml:space="preserve"> </w:t>
      </w:r>
      <w:r>
        <w:t>10⁻¹²–10⁻¹⁶.</w:t>
      </w:r>
      <w:r>
        <w:rPr>
          <w:spacing w:val="36"/>
        </w:rPr>
        <w:t xml:space="preserve"> </w:t>
      </w:r>
      <w:r>
        <w:t>На</w:t>
      </w:r>
      <w:r>
        <w:rPr>
          <w:spacing w:val="38"/>
        </w:rPr>
        <w:t xml:space="preserve"> </w:t>
      </w:r>
      <w:r>
        <w:t>размерности</w:t>
      </w:r>
      <w:r>
        <w:rPr>
          <w:spacing w:val="36"/>
        </w:rPr>
        <w:t xml:space="preserve"> </w:t>
      </w:r>
      <w:r>
        <w:t>n</w:t>
      </w:r>
      <w:r>
        <w:rPr>
          <w:spacing w:val="36"/>
        </w:rPr>
        <w:t xml:space="preserve"> </w:t>
      </w:r>
      <w:r>
        <w:t>=</w:t>
      </w:r>
      <w:r>
        <w:rPr>
          <w:spacing w:val="36"/>
        </w:rPr>
        <w:t xml:space="preserve"> </w:t>
      </w:r>
      <w:r>
        <w:t>1024,</w:t>
      </w:r>
      <w:r>
        <w:rPr>
          <w:spacing w:val="36"/>
        </w:rPr>
        <w:t xml:space="preserve"> </w:t>
      </w:r>
      <w:r>
        <w:t>диапазон</w:t>
      </w:r>
      <w:r>
        <w:rPr>
          <w:spacing w:val="36"/>
        </w:rPr>
        <w:t xml:space="preserve"> </w:t>
      </w:r>
      <w:r>
        <w:t>±1000:</w:t>
      </w:r>
      <w:r>
        <w:rPr>
          <w:spacing w:val="36"/>
        </w:rPr>
        <w:t xml:space="preserve"> </w:t>
      </w:r>
      <w:r>
        <w:t>погрешность</w:t>
      </w:r>
    </w:p>
    <w:p w14:paraId="63445C2D" w14:textId="77777777" w:rsidR="002D3126" w:rsidRDefault="00593969">
      <w:pPr>
        <w:pStyle w:val="a4"/>
        <w:spacing w:before="1" w:line="249" w:lineRule="auto"/>
        <w:ind w:left="1130" w:right="436"/>
        <w:jc w:val="both"/>
      </w:pPr>
      <w:r>
        <w:t>~2.50e-12.</w:t>
      </w:r>
      <w:r>
        <w:rPr>
          <w:spacing w:val="40"/>
        </w:rPr>
        <w:t xml:space="preserve"> </w:t>
      </w:r>
      <w:r>
        <w:t>Сравнивая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методом</w:t>
      </w:r>
      <w:r>
        <w:rPr>
          <w:spacing w:val="40"/>
        </w:rPr>
        <w:t xml:space="preserve"> </w:t>
      </w:r>
      <w:r>
        <w:t>Гау</w:t>
      </w:r>
      <w:r>
        <w:t>сса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той</w:t>
      </w:r>
      <w:r>
        <w:rPr>
          <w:spacing w:val="40"/>
        </w:rPr>
        <w:t xml:space="preserve"> </w:t>
      </w:r>
      <w:r>
        <w:t>же</w:t>
      </w:r>
      <w:r>
        <w:rPr>
          <w:spacing w:val="40"/>
        </w:rPr>
        <w:t xml:space="preserve"> </w:t>
      </w:r>
      <w:r>
        <w:t>размерности</w:t>
      </w:r>
      <w:r>
        <w:rPr>
          <w:spacing w:val="40"/>
        </w:rPr>
        <w:t xml:space="preserve"> </w:t>
      </w:r>
      <w:r>
        <w:t>(1.40e-09), видим улучшение на порядок.</w:t>
      </w:r>
    </w:p>
    <w:p w14:paraId="509113EC" w14:textId="77777777" w:rsidR="002D3126" w:rsidRDefault="002D3126">
      <w:pPr>
        <w:pStyle w:val="a4"/>
        <w:spacing w:before="9"/>
      </w:pPr>
    </w:p>
    <w:p w14:paraId="68B61BF3" w14:textId="77777777" w:rsidR="002D3126" w:rsidRDefault="00593969">
      <w:pPr>
        <w:pStyle w:val="a4"/>
        <w:tabs>
          <w:tab w:val="left" w:pos="1619"/>
          <w:tab w:val="left" w:pos="1821"/>
          <w:tab w:val="left" w:pos="1974"/>
          <w:tab w:val="left" w:pos="2470"/>
          <w:tab w:val="left" w:pos="2829"/>
          <w:tab w:val="left" w:pos="3053"/>
          <w:tab w:val="left" w:pos="3525"/>
          <w:tab w:val="left" w:pos="3994"/>
          <w:tab w:val="left" w:pos="4367"/>
          <w:tab w:val="left" w:pos="4825"/>
          <w:tab w:val="left" w:pos="4976"/>
          <w:tab w:val="left" w:pos="5374"/>
          <w:tab w:val="left" w:pos="5993"/>
          <w:tab w:val="left" w:pos="6149"/>
          <w:tab w:val="left" w:pos="6922"/>
          <w:tab w:val="left" w:pos="6985"/>
          <w:tab w:val="left" w:pos="7300"/>
          <w:tab w:val="left" w:pos="7636"/>
          <w:tab w:val="left" w:pos="8246"/>
          <w:tab w:val="left" w:pos="8640"/>
          <w:tab w:val="left" w:pos="9415"/>
          <w:tab w:val="left" w:pos="10110"/>
        </w:tabs>
        <w:spacing w:line="247" w:lineRule="auto"/>
        <w:ind w:left="1130" w:right="421"/>
      </w:pPr>
      <w:r>
        <w:rPr>
          <w:spacing w:val="-4"/>
        </w:rPr>
        <w:t>При</w:t>
      </w:r>
      <w:r>
        <w:tab/>
      </w:r>
      <w:r>
        <w:rPr>
          <w:spacing w:val="-4"/>
        </w:rPr>
        <w:t>L/N</w:t>
      </w:r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>8/10</w:t>
      </w:r>
      <w:r>
        <w:tab/>
      </w:r>
      <w:r>
        <w:rPr>
          <w:spacing w:val="-2"/>
        </w:rPr>
        <w:t>(плотные</w:t>
      </w:r>
      <w:r>
        <w:tab/>
      </w:r>
      <w:r>
        <w:rPr>
          <w:spacing w:val="-2"/>
        </w:rPr>
        <w:t>матрицы,</w:t>
      </w:r>
      <w:r>
        <w:tab/>
      </w:r>
      <w:r>
        <w:tab/>
      </w:r>
      <w:r>
        <w:rPr>
          <w:spacing w:val="-2"/>
        </w:rPr>
        <w:t>близкие</w:t>
      </w:r>
      <w:r>
        <w:tab/>
      </w:r>
      <w:r>
        <w:rPr>
          <w:spacing w:val="-10"/>
        </w:rPr>
        <w:t>к</w:t>
      </w:r>
      <w:r>
        <w:tab/>
        <w:t>полным):</w:t>
      </w:r>
      <w:r>
        <w:rPr>
          <w:spacing w:val="80"/>
        </w:rPr>
        <w:t xml:space="preserve"> </w:t>
      </w:r>
      <w:r>
        <w:t>погрешность существенно</w:t>
      </w:r>
      <w:r>
        <w:rPr>
          <w:spacing w:val="80"/>
        </w:rPr>
        <w:t xml:space="preserve"> </w:t>
      </w:r>
      <w:r>
        <w:t>возрастает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приближается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значениям</w:t>
      </w:r>
      <w:r>
        <w:rPr>
          <w:spacing w:val="80"/>
        </w:rPr>
        <w:t xml:space="preserve"> </w:t>
      </w:r>
      <w:r>
        <w:t>полных</w:t>
      </w:r>
      <w:r>
        <w:rPr>
          <w:spacing w:val="80"/>
        </w:rPr>
        <w:t xml:space="preserve"> </w:t>
      </w:r>
      <w:r>
        <w:t>матриц.</w:t>
      </w:r>
      <w:r>
        <w:rPr>
          <w:spacing w:val="80"/>
        </w:rPr>
        <w:t xml:space="preserve"> </w:t>
      </w:r>
      <w:r>
        <w:t xml:space="preserve">На размерности n = 1024, диапазон ±1000: </w:t>
      </w:r>
      <w:r>
        <w:t>погрешность ~3.30e-12. Метод теряет</w:t>
      </w:r>
      <w:r>
        <w:rPr>
          <w:spacing w:val="40"/>
        </w:rPr>
        <w:t xml:space="preserve"> </w:t>
      </w:r>
      <w:r>
        <w:rPr>
          <w:spacing w:val="-4"/>
        </w:rPr>
        <w:t>свои</w:t>
      </w:r>
      <w:r>
        <w:tab/>
      </w:r>
      <w:r>
        <w:tab/>
      </w:r>
      <w:r>
        <w:rPr>
          <w:spacing w:val="-2"/>
        </w:rPr>
        <w:t>преимущества</w:t>
      </w:r>
      <w:r>
        <w:tab/>
      </w:r>
      <w:r>
        <w:rPr>
          <w:spacing w:val="-2"/>
        </w:rPr>
        <w:t>перед</w:t>
      </w:r>
      <w:r>
        <w:tab/>
      </w:r>
      <w:r>
        <w:tab/>
      </w:r>
      <w:r>
        <w:rPr>
          <w:spacing w:val="-2"/>
        </w:rPr>
        <w:t>классическим</w:t>
      </w:r>
      <w:r>
        <w:tab/>
      </w:r>
      <w:r>
        <w:rPr>
          <w:spacing w:val="-2"/>
        </w:rPr>
        <w:t>методом</w:t>
      </w:r>
      <w:r>
        <w:tab/>
      </w:r>
      <w:r>
        <w:rPr>
          <w:spacing w:val="-2"/>
        </w:rPr>
        <w:t>Гаусса,</w:t>
      </w:r>
      <w:r>
        <w:tab/>
      </w:r>
      <w:r>
        <w:rPr>
          <w:spacing w:val="-4"/>
        </w:rPr>
        <w:t>так</w:t>
      </w:r>
      <w:r>
        <w:tab/>
      </w:r>
      <w:r>
        <w:rPr>
          <w:spacing w:val="-4"/>
        </w:rPr>
        <w:t xml:space="preserve">как </w:t>
      </w:r>
      <w:r>
        <w:t>обрабатывает почти все элементы матрицы. Добавляются накладные расходы</w:t>
      </w:r>
      <w:r>
        <w:rPr>
          <w:spacing w:val="80"/>
          <w:w w:val="150"/>
        </w:rPr>
        <w:t xml:space="preserve"> </w:t>
      </w:r>
      <w:r>
        <w:rPr>
          <w:spacing w:val="-6"/>
        </w:rPr>
        <w:t>на</w:t>
      </w:r>
      <w:r>
        <w:tab/>
      </w:r>
      <w:r>
        <w:rPr>
          <w:spacing w:val="-2"/>
        </w:rPr>
        <w:t>обработку</w:t>
      </w:r>
      <w:r>
        <w:tab/>
      </w:r>
      <w:r>
        <w:tab/>
      </w:r>
      <w:r>
        <w:rPr>
          <w:spacing w:val="-2"/>
        </w:rPr>
        <w:t>индексов</w:t>
      </w:r>
      <w:r>
        <w:tab/>
      </w:r>
      <w:r>
        <w:rPr>
          <w:spacing w:val="-2"/>
        </w:rPr>
        <w:t>ленты,</w:t>
      </w:r>
      <w:r>
        <w:tab/>
      </w:r>
      <w:r>
        <w:rPr>
          <w:spacing w:val="-4"/>
        </w:rPr>
        <w:t>что</w:t>
      </w:r>
      <w:r>
        <w:tab/>
      </w:r>
      <w:r>
        <w:rPr>
          <w:spacing w:val="-2"/>
        </w:rPr>
        <w:t>делает</w:t>
      </w:r>
      <w:r>
        <w:tab/>
      </w:r>
      <w:r>
        <w:tab/>
      </w:r>
      <w:r>
        <w:rPr>
          <w:spacing w:val="-2"/>
        </w:rPr>
        <w:t>выполнение</w:t>
      </w:r>
      <w:r>
        <w:tab/>
      </w:r>
      <w:r>
        <w:rPr>
          <w:spacing w:val="-2"/>
        </w:rPr>
        <w:t>медленнее</w:t>
      </w:r>
      <w:r>
        <w:tab/>
      </w:r>
      <w:r>
        <w:rPr>
          <w:spacing w:val="-67"/>
        </w:rPr>
        <w:t xml:space="preserve"> </w:t>
      </w:r>
      <w:r>
        <w:rPr>
          <w:spacing w:val="-4"/>
        </w:rPr>
        <w:t xml:space="preserve">без </w:t>
      </w:r>
      <w:r>
        <w:t>значительного выиг</w:t>
      </w:r>
      <w:r>
        <w:t>рыша в памяти.</w:t>
      </w:r>
    </w:p>
    <w:p w14:paraId="2D5B239A" w14:textId="77777777" w:rsidR="002D3126" w:rsidRDefault="00593969">
      <w:pPr>
        <w:pStyle w:val="a4"/>
        <w:spacing w:before="8" w:line="249" w:lineRule="auto"/>
        <w:ind w:left="1130" w:right="475"/>
      </w:pPr>
      <w:r>
        <w:t>Интересной</w:t>
      </w:r>
      <w:r>
        <w:rPr>
          <w:spacing w:val="80"/>
        </w:rPr>
        <w:t xml:space="preserve"> </w:t>
      </w:r>
      <w:r>
        <w:t>особенностью</w:t>
      </w:r>
      <w:r>
        <w:rPr>
          <w:spacing w:val="80"/>
        </w:rPr>
        <w:t xml:space="preserve"> </w:t>
      </w:r>
      <w:r>
        <w:t>является</w:t>
      </w:r>
      <w:r>
        <w:rPr>
          <w:spacing w:val="80"/>
        </w:rPr>
        <w:t xml:space="preserve"> </w:t>
      </w:r>
      <w:r>
        <w:t>то,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диапазон</w:t>
      </w:r>
      <w:r>
        <w:rPr>
          <w:spacing w:val="80"/>
        </w:rPr>
        <w:t xml:space="preserve"> </w:t>
      </w:r>
      <w:r>
        <w:t>значений</w:t>
      </w:r>
      <w:r>
        <w:rPr>
          <w:spacing w:val="80"/>
        </w:rPr>
        <w:t xml:space="preserve"> </w:t>
      </w:r>
      <w:r>
        <w:t>элементов матрицы практически не влияет на порядок погрешности при фиксированном</w:t>
      </w:r>
      <w:r>
        <w:rPr>
          <w:spacing w:val="40"/>
        </w:rPr>
        <w:t xml:space="preserve"> </w:t>
      </w:r>
      <w:r>
        <w:t>L/N.</w:t>
      </w:r>
      <w:r>
        <w:rPr>
          <w:spacing w:val="80"/>
        </w:rPr>
        <w:t xml:space="preserve"> </w:t>
      </w:r>
      <w:r>
        <w:t>Это</w:t>
      </w:r>
      <w:r>
        <w:rPr>
          <w:spacing w:val="80"/>
        </w:rPr>
        <w:t xml:space="preserve"> </w:t>
      </w:r>
      <w:r>
        <w:t>подтверждает</w:t>
      </w:r>
      <w:r>
        <w:rPr>
          <w:spacing w:val="80"/>
          <w:w w:val="150"/>
        </w:rPr>
        <w:t xml:space="preserve"> </w:t>
      </w:r>
      <w:r>
        <w:t>численную</w:t>
      </w:r>
      <w:r>
        <w:rPr>
          <w:spacing w:val="80"/>
          <w:w w:val="150"/>
        </w:rPr>
        <w:t xml:space="preserve"> </w:t>
      </w:r>
      <w:r>
        <w:t>устойчивость</w:t>
      </w:r>
      <w:r>
        <w:rPr>
          <w:spacing w:val="80"/>
          <w:w w:val="150"/>
        </w:rPr>
        <w:t xml:space="preserve"> </w:t>
      </w:r>
      <w:r>
        <w:t>разложения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=</w:t>
      </w:r>
      <w:r>
        <w:rPr>
          <w:spacing w:val="80"/>
          <w:w w:val="150"/>
        </w:rPr>
        <w:t xml:space="preserve"> </w:t>
      </w:r>
      <w:r>
        <w:t>B·C</w:t>
      </w:r>
      <w:r>
        <w:rPr>
          <w:spacing w:val="80"/>
        </w:rPr>
        <w:t xml:space="preserve"> </w:t>
      </w:r>
      <w:r>
        <w:t>к масштабированию</w:t>
      </w:r>
      <w:r>
        <w:rPr>
          <w:spacing w:val="34"/>
        </w:rPr>
        <w:t xml:space="preserve"> </w:t>
      </w:r>
      <w:r>
        <w:t>входных</w:t>
      </w:r>
      <w:r>
        <w:rPr>
          <w:spacing w:val="34"/>
        </w:rPr>
        <w:t xml:space="preserve"> </w:t>
      </w:r>
      <w:r>
        <w:t>данных.</w:t>
      </w:r>
      <w:r>
        <w:rPr>
          <w:spacing w:val="34"/>
        </w:rPr>
        <w:t xml:space="preserve"> </w:t>
      </w:r>
      <w:r>
        <w:t>Например,</w:t>
      </w:r>
      <w:r>
        <w:rPr>
          <w:spacing w:val="34"/>
        </w:rPr>
        <w:t xml:space="preserve"> </w:t>
      </w:r>
      <w:r>
        <w:t>при</w:t>
      </w:r>
      <w:r>
        <w:rPr>
          <w:spacing w:val="34"/>
        </w:rPr>
        <w:t xml:space="preserve"> </w:t>
      </w:r>
      <w:r>
        <w:t>n</w:t>
      </w:r>
      <w:r>
        <w:rPr>
          <w:spacing w:val="35"/>
        </w:rPr>
        <w:t xml:space="preserve"> </w:t>
      </w:r>
      <w:r>
        <w:t>=</w:t>
      </w:r>
      <w:r>
        <w:rPr>
          <w:spacing w:val="34"/>
        </w:rPr>
        <w:t xml:space="preserve"> </w:t>
      </w:r>
      <w:r>
        <w:t>128</w:t>
      </w:r>
      <w:r>
        <w:rPr>
          <w:spacing w:val="35"/>
        </w:rPr>
        <w:t xml:space="preserve"> </w:t>
      </w:r>
      <w:r>
        <w:t>и</w:t>
      </w:r>
      <w:r>
        <w:rPr>
          <w:spacing w:val="34"/>
        </w:rPr>
        <w:t xml:space="preserve"> </w:t>
      </w:r>
      <w:r>
        <w:t>L/N</w:t>
      </w:r>
      <w:r>
        <w:rPr>
          <w:spacing w:val="34"/>
        </w:rPr>
        <w:t xml:space="preserve"> </w:t>
      </w:r>
      <w:r>
        <w:t>=</w:t>
      </w:r>
      <w:r>
        <w:rPr>
          <w:spacing w:val="34"/>
        </w:rPr>
        <w:t xml:space="preserve"> </w:t>
      </w:r>
      <w:r>
        <w:t>1/10:</w:t>
      </w:r>
    </w:p>
    <w:p w14:paraId="1C719B1F" w14:textId="77777777" w:rsidR="002D3126" w:rsidRDefault="002D3126">
      <w:pPr>
        <w:pStyle w:val="a4"/>
        <w:spacing w:before="2"/>
      </w:pPr>
    </w:p>
    <w:p w14:paraId="4D58B560" w14:textId="77777777" w:rsidR="002D3126" w:rsidRDefault="00593969">
      <w:pPr>
        <w:pStyle w:val="a6"/>
        <w:numPr>
          <w:ilvl w:val="1"/>
          <w:numId w:val="4"/>
        </w:numPr>
        <w:tabs>
          <w:tab w:val="left" w:pos="1000"/>
        </w:tabs>
        <w:rPr>
          <w:sz w:val="27"/>
        </w:rPr>
      </w:pPr>
      <w:r>
        <w:rPr>
          <w:sz w:val="27"/>
        </w:rPr>
        <w:t>Диапазон</w:t>
      </w:r>
      <w:r>
        <w:rPr>
          <w:spacing w:val="21"/>
          <w:sz w:val="27"/>
        </w:rPr>
        <w:t xml:space="preserve"> </w:t>
      </w:r>
      <w:r>
        <w:rPr>
          <w:sz w:val="27"/>
        </w:rPr>
        <w:t>±0.1:</w:t>
      </w:r>
      <w:r>
        <w:rPr>
          <w:spacing w:val="23"/>
          <w:sz w:val="27"/>
        </w:rPr>
        <w:t xml:space="preserve"> </w:t>
      </w:r>
      <w:r>
        <w:rPr>
          <w:sz w:val="27"/>
        </w:rPr>
        <w:t>погрешность</w:t>
      </w:r>
      <w:r>
        <w:rPr>
          <w:spacing w:val="22"/>
          <w:sz w:val="27"/>
        </w:rPr>
        <w:t xml:space="preserve"> </w:t>
      </w:r>
      <w:r>
        <w:rPr>
          <w:sz w:val="27"/>
        </w:rPr>
        <w:t>2.78e-</w:t>
      </w:r>
      <w:r>
        <w:rPr>
          <w:spacing w:val="-5"/>
          <w:sz w:val="27"/>
        </w:rPr>
        <w:t>17</w:t>
      </w:r>
    </w:p>
    <w:p w14:paraId="5F32F7CB" w14:textId="77777777" w:rsidR="002D3126" w:rsidRDefault="00593969">
      <w:pPr>
        <w:pStyle w:val="a6"/>
        <w:numPr>
          <w:ilvl w:val="1"/>
          <w:numId w:val="4"/>
        </w:numPr>
        <w:tabs>
          <w:tab w:val="left" w:pos="1000"/>
        </w:tabs>
        <w:spacing w:before="11"/>
        <w:rPr>
          <w:sz w:val="27"/>
        </w:rPr>
      </w:pPr>
      <w:r>
        <w:rPr>
          <w:sz w:val="27"/>
        </w:rPr>
        <w:t>Диапазон</w:t>
      </w:r>
      <w:r>
        <w:rPr>
          <w:spacing w:val="24"/>
          <w:sz w:val="27"/>
        </w:rPr>
        <w:t xml:space="preserve"> </w:t>
      </w:r>
      <w:r>
        <w:rPr>
          <w:sz w:val="27"/>
        </w:rPr>
        <w:t>±1000:</w:t>
      </w:r>
      <w:r>
        <w:rPr>
          <w:spacing w:val="25"/>
          <w:sz w:val="27"/>
        </w:rPr>
        <w:t xml:space="preserve"> </w:t>
      </w:r>
      <w:r>
        <w:rPr>
          <w:sz w:val="27"/>
        </w:rPr>
        <w:t>погрешность</w:t>
      </w:r>
      <w:r>
        <w:rPr>
          <w:spacing w:val="24"/>
          <w:sz w:val="27"/>
        </w:rPr>
        <w:t xml:space="preserve"> </w:t>
      </w:r>
      <w:r>
        <w:rPr>
          <w:sz w:val="27"/>
        </w:rPr>
        <w:t>3.41e-</w:t>
      </w:r>
      <w:r>
        <w:rPr>
          <w:spacing w:val="-5"/>
          <w:sz w:val="27"/>
        </w:rPr>
        <w:t>13</w:t>
      </w:r>
    </w:p>
    <w:p w14:paraId="4159115F" w14:textId="77777777" w:rsidR="002D3126" w:rsidRDefault="002D3126">
      <w:pPr>
        <w:pStyle w:val="a4"/>
        <w:spacing w:before="22"/>
      </w:pPr>
    </w:p>
    <w:p w14:paraId="10FC2F33" w14:textId="77777777" w:rsidR="002D3126" w:rsidRDefault="00593969">
      <w:pPr>
        <w:pStyle w:val="a4"/>
        <w:spacing w:before="1" w:line="249" w:lineRule="auto"/>
        <w:ind w:left="1130" w:right="261"/>
        <w:jc w:val="both"/>
      </w:pPr>
      <w:r>
        <w:t>Хотя погрешность возросла, она остаётся на уровне 10⁻¹³, что существенно</w:t>
      </w:r>
      <w:r>
        <w:rPr>
          <w:spacing w:val="80"/>
        </w:rPr>
        <w:t xml:space="preserve"> </w:t>
      </w:r>
      <w:r>
        <w:t>лучше, чем у полных матриц.</w:t>
      </w:r>
    </w:p>
    <w:p w14:paraId="35AB6828" w14:textId="77777777" w:rsidR="002D3126" w:rsidRDefault="00593969">
      <w:pPr>
        <w:pStyle w:val="a4"/>
        <w:spacing w:line="247" w:lineRule="auto"/>
        <w:ind w:left="1130" w:right="438"/>
        <w:jc w:val="both"/>
      </w:pPr>
      <w:r>
        <w:t xml:space="preserve">Вывод по методу </w:t>
      </w:r>
      <w:proofErr w:type="spellStart"/>
      <w:r>
        <w:t>Халецкого</w:t>
      </w:r>
      <w:proofErr w:type="spellEnd"/>
      <w:r>
        <w:t>: метод наи</w:t>
      </w:r>
      <w:r>
        <w:t>более эффективен для систем с ленточной</w:t>
      </w:r>
      <w:r>
        <w:rPr>
          <w:spacing w:val="40"/>
        </w:rPr>
        <w:t xml:space="preserve"> </w:t>
      </w:r>
      <w:r>
        <w:t>структурой,</w:t>
      </w:r>
      <w:r>
        <w:rPr>
          <w:spacing w:val="40"/>
        </w:rPr>
        <w:t xml:space="preserve"> </w:t>
      </w:r>
      <w:r>
        <w:t>где</w:t>
      </w:r>
      <w:r>
        <w:rPr>
          <w:spacing w:val="40"/>
        </w:rPr>
        <w:t xml:space="preserve"> </w:t>
      </w:r>
      <w:r>
        <w:t>L/N ≤</w:t>
      </w:r>
      <w:r>
        <w:rPr>
          <w:spacing w:val="40"/>
        </w:rPr>
        <w:t xml:space="preserve"> </w:t>
      </w:r>
      <w:r>
        <w:t>0.3.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таких</w:t>
      </w:r>
      <w:r>
        <w:rPr>
          <w:spacing w:val="40"/>
        </w:rPr>
        <w:t xml:space="preserve"> </w:t>
      </w:r>
      <w:r>
        <w:t>случаях</w:t>
      </w:r>
      <w:r>
        <w:rPr>
          <w:spacing w:val="40"/>
        </w:rPr>
        <w:t xml:space="preserve"> </w:t>
      </w:r>
      <w:r>
        <w:t>он</w:t>
      </w:r>
      <w:r>
        <w:rPr>
          <w:spacing w:val="40"/>
        </w:rPr>
        <w:t xml:space="preserve"> </w:t>
      </w:r>
      <w:r>
        <w:t>обеспечивает точность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2–3</w:t>
      </w:r>
      <w:r>
        <w:rPr>
          <w:spacing w:val="40"/>
        </w:rPr>
        <w:t xml:space="preserve"> </w:t>
      </w:r>
      <w:r>
        <w:t>порядка</w:t>
      </w:r>
      <w:r>
        <w:rPr>
          <w:spacing w:val="40"/>
        </w:rPr>
        <w:t xml:space="preserve"> </w:t>
      </w:r>
      <w:r>
        <w:t>выше,</w:t>
      </w:r>
      <w:r>
        <w:rPr>
          <w:spacing w:val="40"/>
        </w:rPr>
        <w:t xml:space="preserve"> </w:t>
      </w:r>
      <w:r>
        <w:t>чем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Гаусса,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 xml:space="preserve">сокращении </w:t>
      </w:r>
      <w:r>
        <w:lastRenderedPageBreak/>
        <w:t>требований к памяти в L/N раз.</w:t>
      </w:r>
    </w:p>
    <w:p w14:paraId="0BC79BF4" w14:textId="77777777" w:rsidR="002D3126" w:rsidRDefault="00593969">
      <w:pPr>
        <w:pStyle w:val="a4"/>
        <w:spacing w:before="78"/>
        <w:ind w:left="1130"/>
      </w:pPr>
      <w:bookmarkStart w:id="11" w:name="Страница_13"/>
      <w:bookmarkEnd w:id="11"/>
      <w:r>
        <w:t>Метод</w:t>
      </w:r>
      <w:r>
        <w:rPr>
          <w:spacing w:val="19"/>
        </w:rPr>
        <w:t xml:space="preserve"> </w:t>
      </w:r>
      <w:r>
        <w:t>квадратного</w:t>
      </w:r>
      <w:r>
        <w:rPr>
          <w:spacing w:val="18"/>
        </w:rPr>
        <w:t xml:space="preserve"> </w:t>
      </w:r>
      <w:r>
        <w:t>корня</w:t>
      </w:r>
      <w:r>
        <w:rPr>
          <w:spacing w:val="17"/>
        </w:rPr>
        <w:t xml:space="preserve"> </w:t>
      </w:r>
      <w:r>
        <w:t>(STDS)</w:t>
      </w:r>
      <w:r>
        <w:rPr>
          <w:spacing w:val="18"/>
        </w:rPr>
        <w:t xml:space="preserve"> </w:t>
      </w:r>
      <w:r>
        <w:t>для</w:t>
      </w:r>
      <w:r>
        <w:rPr>
          <w:spacing w:val="18"/>
        </w:rPr>
        <w:t xml:space="preserve"> </w:t>
      </w:r>
      <w:r>
        <w:t>симметричных</w:t>
      </w:r>
      <w:r>
        <w:rPr>
          <w:spacing w:val="19"/>
        </w:rPr>
        <w:t xml:space="preserve"> </w:t>
      </w:r>
      <w:r>
        <w:rPr>
          <w:spacing w:val="-2"/>
        </w:rPr>
        <w:t>матриц</w:t>
      </w:r>
    </w:p>
    <w:p w14:paraId="03B695D1" w14:textId="77777777" w:rsidR="002D3126" w:rsidRDefault="002D3126">
      <w:pPr>
        <w:pStyle w:val="a4"/>
        <w:spacing w:before="22"/>
      </w:pPr>
    </w:p>
    <w:p w14:paraId="0E9E32EB" w14:textId="77777777" w:rsidR="002D3126" w:rsidRDefault="00593969">
      <w:pPr>
        <w:pStyle w:val="a4"/>
        <w:tabs>
          <w:tab w:val="left" w:pos="2103"/>
          <w:tab w:val="left" w:pos="3005"/>
          <w:tab w:val="left" w:pos="3518"/>
          <w:tab w:val="left" w:pos="3763"/>
          <w:tab w:val="left" w:pos="3911"/>
          <w:tab w:val="left" w:pos="4444"/>
          <w:tab w:val="left" w:pos="4722"/>
          <w:tab w:val="left" w:pos="5255"/>
          <w:tab w:val="left" w:pos="6367"/>
          <w:tab w:val="left" w:pos="6947"/>
          <w:tab w:val="left" w:pos="7471"/>
          <w:tab w:val="left" w:pos="8458"/>
          <w:tab w:val="left" w:pos="8545"/>
          <w:tab w:val="left" w:pos="10099"/>
          <w:tab w:val="left" w:pos="10262"/>
        </w:tabs>
        <w:spacing w:before="1" w:line="247" w:lineRule="auto"/>
        <w:ind w:left="1130" w:right="425"/>
      </w:pPr>
      <w:r>
        <w:rPr>
          <w:spacing w:val="-2"/>
        </w:rPr>
        <w:t>Метод</w:t>
      </w:r>
      <w:r>
        <w:tab/>
      </w:r>
      <w:r>
        <w:rPr>
          <w:spacing w:val="-2"/>
        </w:rPr>
        <w:t>квадратного</w:t>
      </w:r>
      <w:r>
        <w:tab/>
      </w:r>
      <w:r>
        <w:tab/>
      </w:r>
      <w:r>
        <w:rPr>
          <w:spacing w:val="-2"/>
        </w:rPr>
        <w:t>корня,</w:t>
      </w:r>
      <w:r>
        <w:tab/>
      </w:r>
      <w:r>
        <w:rPr>
          <w:spacing w:val="-2"/>
        </w:rPr>
        <w:t>основанный</w:t>
      </w:r>
      <w:r>
        <w:tab/>
        <w:t>на</w:t>
      </w:r>
      <w:r>
        <w:rPr>
          <w:spacing w:val="80"/>
        </w:rPr>
        <w:t xml:space="preserve"> </w:t>
      </w:r>
      <w:r>
        <w:t>разложении</w:t>
      </w:r>
      <w:r>
        <w:tab/>
        <w:t>A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S^T</w:t>
      </w:r>
      <w:r>
        <w:rPr>
          <w:spacing w:val="80"/>
        </w:rPr>
        <w:t xml:space="preserve"> </w:t>
      </w:r>
      <w:r>
        <w:t>D</w:t>
      </w:r>
      <w:r>
        <w:tab/>
      </w:r>
      <w:r>
        <w:tab/>
      </w:r>
      <w:r>
        <w:rPr>
          <w:spacing w:val="-6"/>
        </w:rPr>
        <w:t xml:space="preserve">S, </w:t>
      </w:r>
      <w:r>
        <w:t>продемонстрировал</w:t>
      </w:r>
      <w:r>
        <w:rPr>
          <w:spacing w:val="80"/>
        </w:rPr>
        <w:t xml:space="preserve"> </w:t>
      </w:r>
      <w:r>
        <w:t>исключительную</w:t>
      </w:r>
      <w:r>
        <w:rPr>
          <w:spacing w:val="80"/>
        </w:rPr>
        <w:t xml:space="preserve"> </w:t>
      </w:r>
      <w:r>
        <w:t>устойчивость</w:t>
      </w:r>
      <w:r>
        <w:rPr>
          <w:spacing w:val="8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решении</w:t>
      </w:r>
      <w:r>
        <w:rPr>
          <w:spacing w:val="80"/>
        </w:rPr>
        <w:t xml:space="preserve"> </w:t>
      </w:r>
      <w:r>
        <w:t>систем</w:t>
      </w:r>
      <w:r>
        <w:rPr>
          <w:spacing w:val="80"/>
        </w:rPr>
        <w:t xml:space="preserve"> </w:t>
      </w:r>
      <w:r>
        <w:t>с симметричными матрицами. Абсолютная погрешность для всех исследуемых</w:t>
      </w:r>
      <w:r>
        <w:rPr>
          <w:spacing w:val="40"/>
        </w:rPr>
        <w:t xml:space="preserve"> </w:t>
      </w:r>
      <w:r>
        <w:rPr>
          <w:spacing w:val="-2"/>
        </w:rPr>
        <w:t>размерностей</w:t>
      </w:r>
      <w:r>
        <w:tab/>
      </w:r>
      <w:r>
        <w:rPr>
          <w:spacing w:val="-6"/>
        </w:rPr>
        <w:t>от</w:t>
      </w:r>
      <w:r>
        <w:tab/>
      </w:r>
      <w:r>
        <w:rPr>
          <w:spacing w:val="-10"/>
        </w:rPr>
        <w:t>4</w:t>
      </w:r>
      <w:r>
        <w:tab/>
      </w:r>
      <w:r>
        <w:tab/>
      </w:r>
      <w:r>
        <w:rPr>
          <w:spacing w:val="-6"/>
        </w:rPr>
        <w:t>до</w:t>
      </w:r>
      <w:r>
        <w:tab/>
      </w:r>
      <w:r>
        <w:rPr>
          <w:spacing w:val="-4"/>
        </w:rPr>
        <w:t>2048</w:t>
      </w:r>
      <w:r>
        <w:tab/>
      </w:r>
      <w:r>
        <w:rPr>
          <w:spacing w:val="-2"/>
        </w:rPr>
        <w:t>сохраняется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уровне</w:t>
      </w:r>
      <w:r>
        <w:tab/>
      </w:r>
      <w:r>
        <w:tab/>
      </w:r>
      <w:r>
        <w:rPr>
          <w:spacing w:val="-2"/>
        </w:rPr>
        <w:t>10⁻¹²–10⁻¹⁸,</w:t>
      </w:r>
      <w:r>
        <w:tab/>
      </w:r>
      <w:r>
        <w:rPr>
          <w:spacing w:val="-4"/>
        </w:rPr>
        <w:t xml:space="preserve">что </w:t>
      </w:r>
      <w:r>
        <w:t>свидетельствует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превосходной</w:t>
      </w:r>
      <w:r>
        <w:rPr>
          <w:spacing w:val="40"/>
        </w:rPr>
        <w:t xml:space="preserve"> </w:t>
      </w:r>
      <w:r>
        <w:t>численной</w:t>
      </w:r>
      <w:r>
        <w:rPr>
          <w:spacing w:val="40"/>
        </w:rPr>
        <w:t xml:space="preserve"> </w:t>
      </w:r>
      <w:r>
        <w:t>устойчивости</w:t>
      </w:r>
      <w:r>
        <w:rPr>
          <w:spacing w:val="40"/>
        </w:rPr>
        <w:t xml:space="preserve"> </w:t>
      </w:r>
      <w:r>
        <w:t>алгоритма.</w:t>
      </w:r>
    </w:p>
    <w:p w14:paraId="6614197E" w14:textId="77777777" w:rsidR="002D3126" w:rsidRDefault="00593969">
      <w:pPr>
        <w:pStyle w:val="a4"/>
        <w:tabs>
          <w:tab w:val="left" w:pos="2804"/>
          <w:tab w:val="left" w:pos="3931"/>
          <w:tab w:val="left" w:pos="4305"/>
          <w:tab w:val="left" w:pos="5571"/>
          <w:tab w:val="left" w:pos="6640"/>
          <w:tab w:val="left" w:pos="7291"/>
          <w:tab w:val="left" w:pos="8120"/>
          <w:tab w:val="left" w:pos="8777"/>
        </w:tabs>
        <w:spacing w:before="5" w:line="249" w:lineRule="auto"/>
        <w:ind w:left="1130" w:right="281"/>
      </w:pPr>
      <w:r>
        <w:rPr>
          <w:spacing w:val="-2"/>
        </w:rPr>
        <w:t>Анализируя</w:t>
      </w:r>
      <w:r>
        <w:tab/>
      </w:r>
      <w:r>
        <w:rPr>
          <w:spacing w:val="-2"/>
        </w:rPr>
        <w:t>данные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таблице,</w:t>
      </w:r>
      <w:r>
        <w:tab/>
      </w:r>
      <w:r>
        <w:rPr>
          <w:spacing w:val="-2"/>
        </w:rPr>
        <w:t>видим,</w:t>
      </w:r>
      <w:r>
        <w:tab/>
      </w:r>
      <w:r>
        <w:rPr>
          <w:spacing w:val="-4"/>
        </w:rPr>
        <w:t>что</w:t>
      </w:r>
      <w:r>
        <w:tab/>
      </w:r>
      <w:r>
        <w:rPr>
          <w:spacing w:val="-4"/>
        </w:rPr>
        <w:t>даже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 xml:space="preserve">максимальной </w:t>
      </w:r>
      <w:r>
        <w:t>размерности</w:t>
      </w:r>
      <w:r>
        <w:rPr>
          <w:spacing w:val="80"/>
        </w:rPr>
        <w:t xml:space="preserve"> </w:t>
      </w:r>
      <w:r>
        <w:t>n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2048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диапазона</w:t>
      </w:r>
      <w:r>
        <w:rPr>
          <w:spacing w:val="80"/>
        </w:rPr>
        <w:t xml:space="preserve"> </w:t>
      </w:r>
      <w:r>
        <w:t>±1000</w:t>
      </w:r>
      <w:r>
        <w:rPr>
          <w:spacing w:val="80"/>
        </w:rPr>
        <w:t xml:space="preserve"> </w:t>
      </w:r>
      <w:r>
        <w:t>погрешность</w:t>
      </w:r>
      <w:r>
        <w:rPr>
          <w:spacing w:val="80"/>
        </w:rPr>
        <w:t xml:space="preserve"> </w:t>
      </w:r>
      <w:r>
        <w:t>составляет</w:t>
      </w:r>
      <w:r>
        <w:rPr>
          <w:spacing w:val="80"/>
        </w:rPr>
        <w:t xml:space="preserve"> </w:t>
      </w:r>
      <w:r>
        <w:t>5.00e-12. Это более чем в 370 раз лучше, чем у мет</w:t>
      </w:r>
      <w:r>
        <w:t>ода Гаусса на той же размерности</w:t>
      </w:r>
      <w:r>
        <w:rPr>
          <w:spacing w:val="40"/>
        </w:rPr>
        <w:t xml:space="preserve"> </w:t>
      </w:r>
      <w:r>
        <w:t>(1.86e-09).</w:t>
      </w:r>
      <w:r>
        <w:rPr>
          <w:spacing w:val="40"/>
        </w:rPr>
        <w:t xml:space="preserve"> </w:t>
      </w:r>
      <w:r>
        <w:t>Такая</w:t>
      </w:r>
      <w:r>
        <w:rPr>
          <w:spacing w:val="40"/>
        </w:rPr>
        <w:t xml:space="preserve"> </w:t>
      </w:r>
      <w:r>
        <w:t>выдающаяся</w:t>
      </w:r>
      <w:r>
        <w:rPr>
          <w:spacing w:val="40"/>
        </w:rPr>
        <w:t xml:space="preserve"> </w:t>
      </w:r>
      <w:r>
        <w:t>точность</w:t>
      </w:r>
      <w:r>
        <w:rPr>
          <w:spacing w:val="40"/>
        </w:rPr>
        <w:t xml:space="preserve"> </w:t>
      </w:r>
      <w:r>
        <w:t>объясняется</w:t>
      </w:r>
      <w:r>
        <w:rPr>
          <w:spacing w:val="40"/>
        </w:rPr>
        <w:t xml:space="preserve"> </w:t>
      </w:r>
      <w:r>
        <w:t>несколькими</w:t>
      </w:r>
      <w:r>
        <w:rPr>
          <w:spacing w:val="40"/>
        </w:rPr>
        <w:t xml:space="preserve"> </w:t>
      </w:r>
      <w:r>
        <w:t>факторами:</w:t>
      </w:r>
    </w:p>
    <w:p w14:paraId="2C22D27D" w14:textId="77777777" w:rsidR="002D3126" w:rsidRDefault="002D3126">
      <w:pPr>
        <w:pStyle w:val="a4"/>
        <w:spacing w:before="6"/>
      </w:pPr>
    </w:p>
    <w:p w14:paraId="4EF1C579" w14:textId="77777777" w:rsidR="002D3126" w:rsidRDefault="00593969">
      <w:pPr>
        <w:pStyle w:val="a6"/>
        <w:numPr>
          <w:ilvl w:val="0"/>
          <w:numId w:val="5"/>
        </w:numPr>
        <w:tabs>
          <w:tab w:val="left" w:pos="1000"/>
        </w:tabs>
        <w:spacing w:line="247" w:lineRule="auto"/>
        <w:ind w:right="435"/>
        <w:rPr>
          <w:sz w:val="27"/>
        </w:rPr>
      </w:pPr>
      <w:r>
        <w:rPr>
          <w:sz w:val="27"/>
        </w:rPr>
        <w:t>Отсутствие перестановок строк: в отличие от метода Гаусса, STDS работает с</w:t>
      </w:r>
      <w:r>
        <w:rPr>
          <w:spacing w:val="40"/>
          <w:sz w:val="27"/>
        </w:rPr>
        <w:t xml:space="preserve"> </w:t>
      </w:r>
      <w:r>
        <w:rPr>
          <w:sz w:val="27"/>
        </w:rPr>
        <w:t>матрицей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без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перестановок,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что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минимизирует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операции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с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индексами</w:t>
      </w:r>
      <w:r>
        <w:rPr>
          <w:spacing w:val="80"/>
          <w:w w:val="150"/>
          <w:sz w:val="27"/>
        </w:rPr>
        <w:t xml:space="preserve"> </w:t>
      </w:r>
      <w:r>
        <w:rPr>
          <w:sz w:val="27"/>
        </w:rPr>
        <w:t>и</w:t>
      </w:r>
      <w:r>
        <w:rPr>
          <w:spacing w:val="80"/>
          <w:sz w:val="27"/>
        </w:rPr>
        <w:t xml:space="preserve"> </w:t>
      </w:r>
      <w:r>
        <w:rPr>
          <w:sz w:val="27"/>
        </w:rPr>
        <w:t>снижает риск потери точности.</w:t>
      </w:r>
    </w:p>
    <w:p w14:paraId="2C319869" w14:textId="77777777" w:rsidR="002D3126" w:rsidRDefault="00593969">
      <w:pPr>
        <w:pStyle w:val="a6"/>
        <w:numPr>
          <w:ilvl w:val="0"/>
          <w:numId w:val="5"/>
        </w:numPr>
        <w:tabs>
          <w:tab w:val="left" w:pos="1000"/>
          <w:tab w:val="left" w:pos="2685"/>
          <w:tab w:val="left" w:pos="3734"/>
          <w:tab w:val="left" w:pos="5057"/>
          <w:tab w:val="left" w:pos="5662"/>
          <w:tab w:val="left" w:pos="7109"/>
          <w:tab w:val="left" w:pos="8001"/>
          <w:tab w:val="left" w:pos="9330"/>
          <w:tab w:val="left" w:pos="10203"/>
        </w:tabs>
        <w:spacing w:before="1" w:line="249" w:lineRule="auto"/>
        <w:ind w:right="434"/>
        <w:rPr>
          <w:sz w:val="27"/>
        </w:rPr>
      </w:pPr>
      <w:r>
        <w:rPr>
          <w:sz w:val="27"/>
        </w:rPr>
        <w:t>Использование</w:t>
      </w:r>
      <w:r>
        <w:rPr>
          <w:spacing w:val="80"/>
          <w:sz w:val="27"/>
        </w:rPr>
        <w:t xml:space="preserve"> </w:t>
      </w:r>
      <w:r>
        <w:rPr>
          <w:sz w:val="27"/>
        </w:rPr>
        <w:t>структуры</w:t>
      </w:r>
      <w:r>
        <w:rPr>
          <w:spacing w:val="80"/>
          <w:sz w:val="27"/>
        </w:rPr>
        <w:t xml:space="preserve"> </w:t>
      </w:r>
      <w:r>
        <w:rPr>
          <w:sz w:val="27"/>
        </w:rPr>
        <w:t>симметрии:</w:t>
      </w:r>
      <w:r>
        <w:rPr>
          <w:spacing w:val="80"/>
          <w:sz w:val="27"/>
        </w:rPr>
        <w:t xml:space="preserve"> </w:t>
      </w:r>
      <w:r>
        <w:rPr>
          <w:sz w:val="27"/>
        </w:rPr>
        <w:t>алгоритм</w:t>
      </w:r>
      <w:r>
        <w:rPr>
          <w:spacing w:val="80"/>
          <w:sz w:val="27"/>
        </w:rPr>
        <w:t xml:space="preserve"> </w:t>
      </w:r>
      <w:r>
        <w:rPr>
          <w:sz w:val="27"/>
        </w:rPr>
        <w:t>работает</w:t>
      </w:r>
      <w:r>
        <w:rPr>
          <w:spacing w:val="80"/>
          <w:sz w:val="27"/>
        </w:rPr>
        <w:t xml:space="preserve"> </w:t>
      </w:r>
      <w:r>
        <w:rPr>
          <w:sz w:val="27"/>
        </w:rPr>
        <w:t>только</w:t>
      </w:r>
      <w:r>
        <w:rPr>
          <w:spacing w:val="80"/>
          <w:sz w:val="27"/>
        </w:rPr>
        <w:t xml:space="preserve"> </w:t>
      </w:r>
      <w:r>
        <w:rPr>
          <w:sz w:val="27"/>
        </w:rPr>
        <w:t>с</w:t>
      </w:r>
      <w:r>
        <w:rPr>
          <w:spacing w:val="80"/>
          <w:sz w:val="27"/>
        </w:rPr>
        <w:t xml:space="preserve"> </w:t>
      </w:r>
      <w:r>
        <w:rPr>
          <w:sz w:val="27"/>
        </w:rPr>
        <w:t xml:space="preserve">верхней </w:t>
      </w:r>
      <w:r>
        <w:rPr>
          <w:spacing w:val="-2"/>
          <w:sz w:val="27"/>
        </w:rPr>
        <w:t>треугольной</w:t>
      </w:r>
      <w:r>
        <w:rPr>
          <w:sz w:val="27"/>
        </w:rPr>
        <w:tab/>
      </w:r>
      <w:r>
        <w:rPr>
          <w:spacing w:val="-2"/>
          <w:sz w:val="27"/>
        </w:rPr>
        <w:t>частью</w:t>
      </w:r>
      <w:r>
        <w:rPr>
          <w:sz w:val="27"/>
        </w:rPr>
        <w:tab/>
      </w:r>
      <w:r>
        <w:rPr>
          <w:spacing w:val="-2"/>
          <w:sz w:val="27"/>
        </w:rPr>
        <w:t>матрицы,</w:t>
      </w:r>
      <w:r>
        <w:rPr>
          <w:sz w:val="27"/>
        </w:rPr>
        <w:tab/>
      </w:r>
      <w:r>
        <w:rPr>
          <w:spacing w:val="-4"/>
          <w:sz w:val="27"/>
        </w:rPr>
        <w:t>что</w:t>
      </w:r>
      <w:r>
        <w:rPr>
          <w:sz w:val="27"/>
        </w:rPr>
        <w:tab/>
      </w:r>
      <w:r>
        <w:rPr>
          <w:spacing w:val="-2"/>
          <w:sz w:val="27"/>
        </w:rPr>
        <w:t>сокращает</w:t>
      </w:r>
      <w:r>
        <w:rPr>
          <w:sz w:val="27"/>
        </w:rPr>
        <w:tab/>
      </w:r>
      <w:r>
        <w:rPr>
          <w:spacing w:val="-2"/>
          <w:sz w:val="27"/>
        </w:rPr>
        <w:t>число</w:t>
      </w:r>
      <w:r>
        <w:rPr>
          <w:sz w:val="27"/>
        </w:rPr>
        <w:tab/>
      </w:r>
      <w:r>
        <w:rPr>
          <w:spacing w:val="-2"/>
          <w:sz w:val="27"/>
        </w:rPr>
        <w:t>операций</w:t>
      </w:r>
      <w:r>
        <w:rPr>
          <w:sz w:val="27"/>
        </w:rPr>
        <w:tab/>
      </w:r>
      <w:r>
        <w:rPr>
          <w:spacing w:val="-2"/>
          <w:sz w:val="27"/>
        </w:rPr>
        <w:t>вдвое</w:t>
      </w:r>
      <w:r>
        <w:rPr>
          <w:sz w:val="27"/>
        </w:rPr>
        <w:tab/>
      </w:r>
      <w:r>
        <w:rPr>
          <w:spacing w:val="-6"/>
          <w:sz w:val="27"/>
        </w:rPr>
        <w:t xml:space="preserve">по </w:t>
      </w:r>
      <w:r>
        <w:rPr>
          <w:sz w:val="27"/>
        </w:rPr>
        <w:t>сравнению с методами для полных матриц.</w:t>
      </w:r>
    </w:p>
    <w:p w14:paraId="05B0CBBD" w14:textId="77777777" w:rsidR="002D3126" w:rsidRDefault="00593969">
      <w:pPr>
        <w:pStyle w:val="a6"/>
        <w:numPr>
          <w:ilvl w:val="0"/>
          <w:numId w:val="5"/>
        </w:numPr>
        <w:tabs>
          <w:tab w:val="left" w:pos="1000"/>
        </w:tabs>
        <w:spacing w:line="249" w:lineRule="auto"/>
        <w:ind w:right="595"/>
        <w:rPr>
          <w:sz w:val="27"/>
        </w:rPr>
      </w:pPr>
      <w:r>
        <w:rPr>
          <w:sz w:val="27"/>
        </w:rPr>
        <w:t>Особенность разложения: диагональная матрица D с э</w:t>
      </w:r>
      <w:r>
        <w:rPr>
          <w:sz w:val="27"/>
        </w:rPr>
        <w:t>лементами ±1 позволяет</w:t>
      </w:r>
      <w:r>
        <w:rPr>
          <w:spacing w:val="40"/>
          <w:sz w:val="27"/>
        </w:rPr>
        <w:t xml:space="preserve"> </w:t>
      </w:r>
      <w:r>
        <w:rPr>
          <w:sz w:val="27"/>
        </w:rPr>
        <w:t>избежать извлечения квадратных корней из очень малых или больших чисел,</w:t>
      </w:r>
      <w:r>
        <w:rPr>
          <w:spacing w:val="40"/>
          <w:sz w:val="27"/>
        </w:rPr>
        <w:t xml:space="preserve"> </w:t>
      </w:r>
      <w:r>
        <w:rPr>
          <w:sz w:val="27"/>
        </w:rPr>
        <w:t>что повышает устойчивость.</w:t>
      </w:r>
    </w:p>
    <w:p w14:paraId="6A84D219" w14:textId="77777777" w:rsidR="002D3126" w:rsidRDefault="00593969">
      <w:pPr>
        <w:pStyle w:val="a4"/>
        <w:spacing w:before="309" w:line="249" w:lineRule="auto"/>
        <w:ind w:left="1130" w:right="527"/>
        <w:jc w:val="both"/>
      </w:pPr>
      <w:r>
        <w:t>Анализ зависимости от диапазона значений показывает, что метод одинаково хорошо</w:t>
      </w:r>
      <w:r>
        <w:rPr>
          <w:spacing w:val="18"/>
        </w:rPr>
        <w:t xml:space="preserve"> </w:t>
      </w:r>
      <w:r>
        <w:t>работает</w:t>
      </w:r>
      <w:r>
        <w:rPr>
          <w:spacing w:val="18"/>
        </w:rPr>
        <w:t xml:space="preserve"> </w:t>
      </w:r>
      <w:r>
        <w:t>как</w:t>
      </w:r>
      <w:r>
        <w:rPr>
          <w:spacing w:val="19"/>
        </w:rPr>
        <w:t xml:space="preserve"> </w:t>
      </w:r>
      <w:r>
        <w:t>для</w:t>
      </w:r>
      <w:r>
        <w:rPr>
          <w:spacing w:val="18"/>
        </w:rPr>
        <w:t xml:space="preserve"> </w:t>
      </w:r>
      <w:r>
        <w:t>матриц</w:t>
      </w:r>
      <w:r>
        <w:rPr>
          <w:spacing w:val="18"/>
        </w:rPr>
        <w:t xml:space="preserve"> </w:t>
      </w:r>
      <w:r>
        <w:t>с</w:t>
      </w:r>
      <w:r>
        <w:rPr>
          <w:spacing w:val="19"/>
        </w:rPr>
        <w:t xml:space="preserve"> </w:t>
      </w:r>
      <w:r>
        <w:t>элементами</w:t>
      </w:r>
      <w:r>
        <w:rPr>
          <w:spacing w:val="18"/>
        </w:rPr>
        <w:t xml:space="preserve"> </w:t>
      </w:r>
      <w:r>
        <w:t>порядка</w:t>
      </w:r>
      <w:r>
        <w:rPr>
          <w:spacing w:val="18"/>
        </w:rPr>
        <w:t xml:space="preserve"> </w:t>
      </w:r>
      <w:r>
        <w:t>±0.1,</w:t>
      </w:r>
      <w:r>
        <w:rPr>
          <w:spacing w:val="18"/>
        </w:rPr>
        <w:t xml:space="preserve"> </w:t>
      </w:r>
      <w:r>
        <w:t>так</w:t>
      </w:r>
      <w:r>
        <w:rPr>
          <w:spacing w:val="18"/>
        </w:rPr>
        <w:t xml:space="preserve"> </w:t>
      </w:r>
      <w:r>
        <w:t>и</w:t>
      </w:r>
      <w:r>
        <w:rPr>
          <w:spacing w:val="18"/>
        </w:rPr>
        <w:t xml:space="preserve"> </w:t>
      </w:r>
      <w:r>
        <w:t>для</w:t>
      </w:r>
      <w:r>
        <w:rPr>
          <w:spacing w:val="18"/>
        </w:rPr>
        <w:t xml:space="preserve"> </w:t>
      </w:r>
      <w:r>
        <w:t>матриц с элементами порядка ±1000. Например, при n = 256:</w:t>
      </w:r>
    </w:p>
    <w:p w14:paraId="047CEB04" w14:textId="77777777" w:rsidR="002D3126" w:rsidRDefault="002D3126">
      <w:pPr>
        <w:pStyle w:val="a4"/>
        <w:spacing w:before="8"/>
      </w:pPr>
    </w:p>
    <w:p w14:paraId="4750BB70" w14:textId="77777777" w:rsidR="002D3126" w:rsidRDefault="00593969">
      <w:pPr>
        <w:pStyle w:val="a6"/>
        <w:numPr>
          <w:ilvl w:val="1"/>
          <w:numId w:val="5"/>
        </w:numPr>
        <w:tabs>
          <w:tab w:val="left" w:pos="1000"/>
        </w:tabs>
        <w:rPr>
          <w:sz w:val="27"/>
        </w:rPr>
      </w:pPr>
      <w:r>
        <w:rPr>
          <w:sz w:val="27"/>
        </w:rPr>
        <w:t>Диапазон</w:t>
      </w:r>
      <w:r>
        <w:rPr>
          <w:spacing w:val="21"/>
          <w:sz w:val="27"/>
        </w:rPr>
        <w:t xml:space="preserve"> </w:t>
      </w:r>
      <w:r>
        <w:rPr>
          <w:sz w:val="27"/>
        </w:rPr>
        <w:t>±0.1:</w:t>
      </w:r>
      <w:r>
        <w:rPr>
          <w:spacing w:val="23"/>
          <w:sz w:val="27"/>
        </w:rPr>
        <w:t xml:space="preserve"> </w:t>
      </w:r>
      <w:r>
        <w:rPr>
          <w:sz w:val="27"/>
        </w:rPr>
        <w:t>погрешность</w:t>
      </w:r>
      <w:r>
        <w:rPr>
          <w:spacing w:val="22"/>
          <w:sz w:val="27"/>
        </w:rPr>
        <w:t xml:space="preserve"> </w:t>
      </w:r>
      <w:r>
        <w:rPr>
          <w:sz w:val="27"/>
        </w:rPr>
        <w:t>1.39e-</w:t>
      </w:r>
      <w:r>
        <w:rPr>
          <w:spacing w:val="-5"/>
          <w:sz w:val="27"/>
        </w:rPr>
        <w:t>16</w:t>
      </w:r>
    </w:p>
    <w:p w14:paraId="7F33A05C" w14:textId="77777777" w:rsidR="002D3126" w:rsidRDefault="00593969">
      <w:pPr>
        <w:pStyle w:val="a6"/>
        <w:numPr>
          <w:ilvl w:val="1"/>
          <w:numId w:val="5"/>
        </w:numPr>
        <w:tabs>
          <w:tab w:val="left" w:pos="1000"/>
        </w:tabs>
        <w:spacing w:before="12"/>
        <w:rPr>
          <w:sz w:val="27"/>
        </w:rPr>
      </w:pPr>
      <w:r>
        <w:rPr>
          <w:sz w:val="27"/>
        </w:rPr>
        <w:t>Диапазон</w:t>
      </w:r>
      <w:r>
        <w:rPr>
          <w:spacing w:val="24"/>
          <w:sz w:val="27"/>
        </w:rPr>
        <w:t xml:space="preserve"> </w:t>
      </w:r>
      <w:r>
        <w:rPr>
          <w:sz w:val="27"/>
        </w:rPr>
        <w:t>±1000:</w:t>
      </w:r>
      <w:r>
        <w:rPr>
          <w:spacing w:val="25"/>
          <w:sz w:val="27"/>
        </w:rPr>
        <w:t xml:space="preserve"> </w:t>
      </w:r>
      <w:r>
        <w:rPr>
          <w:sz w:val="27"/>
        </w:rPr>
        <w:t>погрешность</w:t>
      </w:r>
      <w:r>
        <w:rPr>
          <w:spacing w:val="24"/>
          <w:sz w:val="27"/>
        </w:rPr>
        <w:t xml:space="preserve"> </w:t>
      </w:r>
      <w:r>
        <w:rPr>
          <w:sz w:val="27"/>
        </w:rPr>
        <w:t>1.14e-</w:t>
      </w:r>
      <w:r>
        <w:rPr>
          <w:spacing w:val="-5"/>
          <w:sz w:val="27"/>
        </w:rPr>
        <w:t>12</w:t>
      </w:r>
    </w:p>
    <w:p w14:paraId="7A9BE01B" w14:textId="77777777" w:rsidR="002D3126" w:rsidRDefault="002D3126">
      <w:pPr>
        <w:pStyle w:val="a4"/>
        <w:spacing w:before="16"/>
      </w:pPr>
    </w:p>
    <w:p w14:paraId="48F16139" w14:textId="77777777" w:rsidR="002D3126" w:rsidRDefault="00593969">
      <w:pPr>
        <w:pStyle w:val="a4"/>
        <w:tabs>
          <w:tab w:val="left" w:pos="2257"/>
          <w:tab w:val="left" w:pos="3178"/>
          <w:tab w:val="left" w:pos="3888"/>
          <w:tab w:val="left" w:pos="5518"/>
          <w:tab w:val="left" w:pos="6237"/>
          <w:tab w:val="left" w:pos="8175"/>
          <w:tab w:val="left" w:pos="10040"/>
        </w:tabs>
        <w:spacing w:line="249" w:lineRule="auto"/>
        <w:ind w:left="1130" w:right="314"/>
      </w:pPr>
      <w:r>
        <w:t>Хотя</w:t>
      </w:r>
      <w:r>
        <w:rPr>
          <w:spacing w:val="80"/>
        </w:rPr>
        <w:t xml:space="preserve"> </w:t>
      </w:r>
      <w:r>
        <w:t>погрешность</w:t>
      </w:r>
      <w:r>
        <w:rPr>
          <w:spacing w:val="80"/>
        </w:rPr>
        <w:t xml:space="preserve"> </w:t>
      </w:r>
      <w:r>
        <w:t>возросла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10⁴</w:t>
      </w:r>
      <w:r>
        <w:rPr>
          <w:spacing w:val="80"/>
        </w:rPr>
        <w:t xml:space="preserve"> </w:t>
      </w:r>
      <w:r>
        <w:t>раз,</w:t>
      </w:r>
      <w:r>
        <w:rPr>
          <w:spacing w:val="80"/>
        </w:rPr>
        <w:t xml:space="preserve"> </w:t>
      </w:r>
      <w:r>
        <w:t>её</w:t>
      </w:r>
      <w:r>
        <w:rPr>
          <w:spacing w:val="80"/>
        </w:rPr>
        <w:t xml:space="preserve"> </w:t>
      </w:r>
      <w:r>
        <w:t>аб</w:t>
      </w:r>
      <w:bookmarkStart w:id="12" w:name="_GoBack"/>
      <w:bookmarkEnd w:id="12"/>
      <w:r>
        <w:t>солютное</w:t>
      </w:r>
      <w:r>
        <w:rPr>
          <w:spacing w:val="80"/>
        </w:rPr>
        <w:t xml:space="preserve"> </w:t>
      </w:r>
      <w:r>
        <w:t>значение</w:t>
      </w:r>
      <w:r>
        <w:rPr>
          <w:spacing w:val="80"/>
        </w:rPr>
        <w:t xml:space="preserve"> </w:t>
      </w:r>
      <w:r>
        <w:t>остаётся</w:t>
      </w:r>
      <w:r>
        <w:rPr>
          <w:spacing w:val="80"/>
        </w:rPr>
        <w:t xml:space="preserve"> </w:t>
      </w:r>
      <w:r>
        <w:t xml:space="preserve">на </w:t>
      </w:r>
      <w:r>
        <w:rPr>
          <w:spacing w:val="-2"/>
        </w:rPr>
        <w:t>уровне</w:t>
      </w:r>
      <w:r>
        <w:tab/>
      </w:r>
      <w:r>
        <w:rPr>
          <w:spacing w:val="-2"/>
        </w:rPr>
        <w:t>10⁻¹²,</w:t>
      </w:r>
      <w:r>
        <w:tab/>
      </w:r>
      <w:r>
        <w:rPr>
          <w:spacing w:val="-4"/>
        </w:rPr>
        <w:t>что</w:t>
      </w:r>
      <w:r>
        <w:tab/>
      </w:r>
      <w:r>
        <w:rPr>
          <w:spacing w:val="-2"/>
        </w:rPr>
        <w:t>приемлемо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практических</w:t>
      </w:r>
      <w:r>
        <w:tab/>
      </w:r>
      <w:r>
        <w:rPr>
          <w:spacing w:val="-2"/>
        </w:rPr>
        <w:t>приложений.</w:t>
      </w:r>
      <w:r>
        <w:tab/>
      </w:r>
      <w:r>
        <w:rPr>
          <w:spacing w:val="-4"/>
        </w:rPr>
        <w:t xml:space="preserve">Это </w:t>
      </w:r>
      <w:r>
        <w:t>подтверждает</w:t>
      </w:r>
      <w:r>
        <w:rPr>
          <w:spacing w:val="40"/>
        </w:rPr>
        <w:t xml:space="preserve"> </w:t>
      </w:r>
      <w:r>
        <w:t>робастность</w:t>
      </w:r>
      <w:r>
        <w:rPr>
          <w:spacing w:val="40"/>
        </w:rPr>
        <w:t xml:space="preserve"> </w:t>
      </w:r>
      <w:r>
        <w:t>метода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масштабированию</w:t>
      </w:r>
      <w:r>
        <w:rPr>
          <w:spacing w:val="40"/>
        </w:rPr>
        <w:t xml:space="preserve"> </w:t>
      </w:r>
      <w:r>
        <w:t>входных</w:t>
      </w:r>
      <w:r>
        <w:rPr>
          <w:spacing w:val="40"/>
        </w:rPr>
        <w:t xml:space="preserve"> </w:t>
      </w:r>
      <w:r>
        <w:t>данных.</w:t>
      </w:r>
    </w:p>
    <w:p w14:paraId="6F2B9375" w14:textId="77777777" w:rsidR="002D3126" w:rsidRDefault="00593969">
      <w:pPr>
        <w:pStyle w:val="a4"/>
        <w:tabs>
          <w:tab w:val="left" w:pos="2205"/>
          <w:tab w:val="left" w:pos="3648"/>
          <w:tab w:val="left" w:pos="4334"/>
          <w:tab w:val="left" w:pos="6170"/>
          <w:tab w:val="left" w:pos="6731"/>
          <w:tab w:val="left" w:pos="8812"/>
          <w:tab w:val="left" w:pos="10361"/>
        </w:tabs>
        <w:spacing w:line="249" w:lineRule="auto"/>
        <w:ind w:left="1130" w:right="281"/>
      </w:pPr>
      <w:r>
        <w:rPr>
          <w:spacing w:val="-2"/>
        </w:rPr>
        <w:t>Важно</w:t>
      </w:r>
      <w:r>
        <w:tab/>
      </w:r>
      <w:r>
        <w:rPr>
          <w:spacing w:val="-2"/>
        </w:rPr>
        <w:t>отметить,</w:t>
      </w:r>
      <w:r>
        <w:tab/>
      </w:r>
      <w:r>
        <w:rPr>
          <w:spacing w:val="-4"/>
        </w:rPr>
        <w:t>что</w:t>
      </w:r>
      <w:r>
        <w:tab/>
      </w:r>
      <w:r>
        <w:rPr>
          <w:spacing w:val="-2"/>
        </w:rPr>
        <w:t>погрешность</w:t>
      </w:r>
      <w:r>
        <w:tab/>
      </w:r>
      <w:r>
        <w:rPr>
          <w:spacing w:val="-6"/>
        </w:rPr>
        <w:t>не</w:t>
      </w:r>
      <w:r>
        <w:tab/>
      </w:r>
      <w:r>
        <w:rPr>
          <w:spacing w:val="-2"/>
        </w:rPr>
        <w:t>демонстрирует</w:t>
      </w:r>
      <w:r>
        <w:tab/>
      </w:r>
      <w:r>
        <w:rPr>
          <w:spacing w:val="-2"/>
        </w:rPr>
        <w:t>тенденции</w:t>
      </w:r>
      <w:r>
        <w:tab/>
      </w:r>
      <w:r>
        <w:rPr>
          <w:spacing w:val="-10"/>
        </w:rPr>
        <w:t xml:space="preserve">к </w:t>
      </w:r>
      <w:r>
        <w:t>значительному</w:t>
      </w:r>
      <w:r>
        <w:rPr>
          <w:spacing w:val="80"/>
        </w:rPr>
        <w:t xml:space="preserve"> </w:t>
      </w:r>
      <w:r>
        <w:t>росту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увеличением</w:t>
      </w:r>
      <w:r>
        <w:rPr>
          <w:spacing w:val="80"/>
        </w:rPr>
        <w:t xml:space="preserve"> </w:t>
      </w:r>
      <w:r>
        <w:t>размерности.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размерности</w:t>
      </w:r>
      <w:r>
        <w:rPr>
          <w:spacing w:val="80"/>
        </w:rPr>
        <w:t xml:space="preserve"> </w:t>
      </w:r>
      <w:r>
        <w:t>n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2048 при</w:t>
      </w:r>
      <w:r>
        <w:rPr>
          <w:spacing w:val="80"/>
        </w:rPr>
        <w:t xml:space="preserve"> </w:t>
      </w:r>
      <w:r>
        <w:t>диапазоне</w:t>
      </w:r>
      <w:r>
        <w:rPr>
          <w:spacing w:val="80"/>
        </w:rPr>
        <w:t xml:space="preserve"> </w:t>
      </w:r>
      <w:r>
        <w:t>±1000</w:t>
      </w:r>
      <w:r>
        <w:rPr>
          <w:spacing w:val="80"/>
        </w:rPr>
        <w:t xml:space="preserve"> </w:t>
      </w:r>
      <w:r>
        <w:t>погрешность</w:t>
      </w:r>
      <w:r>
        <w:rPr>
          <w:spacing w:val="80"/>
        </w:rPr>
        <w:t xml:space="preserve"> </w:t>
      </w:r>
      <w:r>
        <w:t>(5.00e-12)</w:t>
      </w:r>
      <w:r>
        <w:rPr>
          <w:spacing w:val="80"/>
        </w:rPr>
        <w:t xml:space="preserve"> </w:t>
      </w:r>
      <w:r>
        <w:t>примерно</w:t>
      </w:r>
      <w:r>
        <w:rPr>
          <w:spacing w:val="80"/>
        </w:rPr>
        <w:t xml:space="preserve"> </w:t>
      </w:r>
      <w:r>
        <w:t>такая</w:t>
      </w:r>
      <w:r>
        <w:rPr>
          <w:spacing w:val="80"/>
        </w:rPr>
        <w:t xml:space="preserve"> </w:t>
      </w:r>
      <w:r>
        <w:t>же,</w:t>
      </w:r>
      <w:r>
        <w:rPr>
          <w:spacing w:val="80"/>
        </w:rPr>
        <w:t xml:space="preserve"> </w:t>
      </w:r>
      <w:r>
        <w:t>как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на размерности n = 512 (2.27e-12). Это свидетельствует о том, что метод STDS обладает хорошей масштабируемостью.</w:t>
      </w:r>
    </w:p>
    <w:p w14:paraId="75C4E1D7" w14:textId="77777777" w:rsidR="002D3126" w:rsidRDefault="00593969">
      <w:pPr>
        <w:pStyle w:val="a4"/>
        <w:spacing w:line="249" w:lineRule="auto"/>
        <w:ind w:left="1130"/>
      </w:pPr>
      <w:r>
        <w:t>Вывод по методу STDS: метод является оптимальным выбором для систем с</w:t>
      </w:r>
      <w:r>
        <w:rPr>
          <w:spacing w:val="40"/>
        </w:rPr>
        <w:t xml:space="preserve"> </w:t>
      </w:r>
      <w:r>
        <w:t>симметричными</w:t>
      </w:r>
      <w:r>
        <w:rPr>
          <w:spacing w:val="80"/>
          <w:w w:val="150"/>
        </w:rPr>
        <w:t xml:space="preserve"> </w:t>
      </w:r>
      <w:r>
        <w:t>матрицами</w:t>
      </w:r>
      <w:r>
        <w:rPr>
          <w:spacing w:val="80"/>
          <w:w w:val="150"/>
        </w:rPr>
        <w:t xml:space="preserve"> </w:t>
      </w:r>
      <w:r>
        <w:t>л</w:t>
      </w:r>
      <w:r>
        <w:t>юбого</w:t>
      </w:r>
      <w:r>
        <w:rPr>
          <w:spacing w:val="80"/>
          <w:w w:val="150"/>
        </w:rPr>
        <w:t xml:space="preserve"> </w:t>
      </w:r>
      <w:r>
        <w:t>размера</w:t>
      </w:r>
      <w:r>
        <w:rPr>
          <w:spacing w:val="80"/>
          <w:w w:val="150"/>
        </w:rPr>
        <w:t xml:space="preserve"> </w:t>
      </w:r>
      <w:r>
        <w:t>(от</w:t>
      </w:r>
      <w:r>
        <w:rPr>
          <w:spacing w:val="80"/>
        </w:rPr>
        <w:t xml:space="preserve"> </w:t>
      </w:r>
      <w:r>
        <w:t>4</w:t>
      </w:r>
      <w:r>
        <w:rPr>
          <w:spacing w:val="80"/>
        </w:rPr>
        <w:t xml:space="preserve"> </w:t>
      </w:r>
      <w:r>
        <w:t>до</w:t>
      </w:r>
      <w:r>
        <w:rPr>
          <w:spacing w:val="80"/>
          <w:w w:val="150"/>
        </w:rPr>
        <w:t xml:space="preserve"> </w:t>
      </w:r>
      <w:r>
        <w:t>2048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выше).</w:t>
      </w:r>
      <w:r>
        <w:rPr>
          <w:spacing w:val="80"/>
          <w:w w:val="150"/>
        </w:rPr>
        <w:t xml:space="preserve"> </w:t>
      </w:r>
      <w:r>
        <w:t>Он обеспечивает</w:t>
      </w:r>
      <w:r>
        <w:rPr>
          <w:spacing w:val="80"/>
        </w:rPr>
        <w:t xml:space="preserve"> </w:t>
      </w:r>
      <w:r>
        <w:t>наивысшую</w:t>
      </w:r>
      <w:r>
        <w:rPr>
          <w:spacing w:val="80"/>
        </w:rPr>
        <w:t xml:space="preserve"> </w:t>
      </w:r>
      <w:r>
        <w:t>точность</w:t>
      </w:r>
      <w:r>
        <w:rPr>
          <w:spacing w:val="80"/>
        </w:rPr>
        <w:t xml:space="preserve"> </w:t>
      </w:r>
      <w:r>
        <w:t>среди</w:t>
      </w:r>
      <w:r>
        <w:rPr>
          <w:spacing w:val="80"/>
        </w:rPr>
        <w:t xml:space="preserve"> </w:t>
      </w:r>
      <w:r>
        <w:t>трёх</w:t>
      </w:r>
      <w:r>
        <w:rPr>
          <w:spacing w:val="80"/>
        </w:rPr>
        <w:t xml:space="preserve"> </w:t>
      </w:r>
      <w:r>
        <w:t>исследованных</w:t>
      </w:r>
      <w:r>
        <w:rPr>
          <w:spacing w:val="80"/>
        </w:rPr>
        <w:t xml:space="preserve"> </w:t>
      </w:r>
      <w:r>
        <w:t>методов</w:t>
      </w:r>
      <w:r>
        <w:rPr>
          <w:spacing w:val="80"/>
        </w:rPr>
        <w:t xml:space="preserve"> </w:t>
      </w:r>
      <w:r>
        <w:t>при сокращении требований к памяти вдвое.</w:t>
      </w:r>
    </w:p>
    <w:p w14:paraId="1D18FC81" w14:textId="77777777" w:rsidR="002D3126" w:rsidRDefault="00593969">
      <w:pPr>
        <w:pStyle w:val="a4"/>
        <w:spacing w:before="9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16457CB8" wp14:editId="02CE6129">
                <wp:simplePos x="0" y="0"/>
                <wp:positionH relativeFrom="page">
                  <wp:posOffset>986790</wp:posOffset>
                </wp:positionH>
                <wp:positionV relativeFrom="paragraph">
                  <wp:posOffset>93980</wp:posOffset>
                </wp:positionV>
                <wp:extent cx="5953125" cy="24765"/>
                <wp:effectExtent l="0" t="0" r="0" b="0"/>
                <wp:wrapTopAndBottom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24765"/>
                          <a:chOff x="0" y="0"/>
                          <a:chExt cx="5953125" cy="2476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5058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0585" h="22225">
                                <a:moveTo>
                                  <a:pt x="5950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71"/>
                                </a:lnTo>
                                <a:lnTo>
                                  <a:pt x="5950445" y="21971"/>
                                </a:lnTo>
                                <a:lnTo>
                                  <a:pt x="5950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949721" y="2882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6"/>
                                </a:lnTo>
                                <a:lnTo>
                                  <a:pt x="3238" y="3606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23" y="2882"/>
                            <a:ext cx="59524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19050">
                                <a:moveTo>
                                  <a:pt x="3238" y="3238"/>
                                </a:moveTo>
                                <a:lnTo>
                                  <a:pt x="0" y="3238"/>
                                </a:lnTo>
                                <a:lnTo>
                                  <a:pt x="0" y="18719"/>
                                </a:lnTo>
                                <a:lnTo>
                                  <a:pt x="3238" y="18719"/>
                                </a:lnTo>
                                <a:lnTo>
                                  <a:pt x="3238" y="3238"/>
                                </a:lnTo>
                                <a:close/>
                              </a:path>
                              <a:path w="5952490" h="19050">
                                <a:moveTo>
                                  <a:pt x="5952236" y="0"/>
                                </a:moveTo>
                                <a:lnTo>
                                  <a:pt x="5948997" y="0"/>
                                </a:lnTo>
                                <a:lnTo>
                                  <a:pt x="5948997" y="3606"/>
                                </a:lnTo>
                                <a:lnTo>
                                  <a:pt x="5952236" y="3606"/>
                                </a:lnTo>
                                <a:lnTo>
                                  <a:pt x="595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9721" y="6121"/>
                            <a:ext cx="381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5875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81"/>
                                </a:lnTo>
                                <a:lnTo>
                                  <a:pt x="3238" y="15481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23" y="21247"/>
                            <a:ext cx="38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810">
                                <a:moveTo>
                                  <a:pt x="3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3238" y="3238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23" y="21247"/>
                            <a:ext cx="59524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3810">
                                <a:moveTo>
                                  <a:pt x="5952236" y="0"/>
                                </a:moveTo>
                                <a:lnTo>
                                  <a:pt x="59522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"/>
                                </a:lnTo>
                                <a:lnTo>
                                  <a:pt x="5952236" y="3238"/>
                                </a:lnTo>
                                <a:lnTo>
                                  <a:pt x="595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FAE8B" id="Group 72" o:spid="_x0000_s1026" style="position:absolute;margin-left:77.7pt;margin-top:7.4pt;width:468.75pt;height:1.95pt;z-index:-251651072;mso-wrap-distance-left:0;mso-wrap-distance-right:0;mso-position-horizontal-relative:page" coordsize="59531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">
                <v:shape id="Graphic 73" o:spid="_x0000_s1027" style="position:absolute;width:59505;height:222;visibility:visible;mso-wrap-style:square;v-text-anchor:top" coordsize="595058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" path="m5950445,l,,,21971r5950445,l5950445,xe" fillcolor="#9f9f9f" stroked="f">
                  <v:path arrowok="t"/>
                </v:shape>
                <v:shape id="Graphic 74" o:spid="_x0000_s1028" style="position:absolute;left:59497;top:28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" path="m3238,l,,,3606r3238,l3238,xe" fillcolor="#e2e2e2" stroked="f">
                  <v:path arrowok="t"/>
                </v:shape>
                <v:shape id="Graphic 75" o:spid="_x0000_s1029" style="position:absolute;left:7;top:28;width:59525;height:191;visibility:visible;mso-wrap-style:square;v-text-anchor:top" coordsize="595249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" path="m3238,3238l,3238,,18719r3238,l3238,3238xem5952236,r-3239,l5948997,3606r3239,l5952236,xe" fillcolor="#9f9f9f" stroked="f">
                  <v:path arrowok="t"/>
                </v:shape>
                <v:shape id="Graphic 76" o:spid="_x0000_s1030" style="position:absolute;left:59497;top:61;width:38;height:158;visibility:visible;mso-wrap-style:square;v-text-anchor:top" coordsize="381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" path="m3238,l,,,15481r3238,l3238,xe" fillcolor="#e2e2e2" stroked="f">
                  <v:path arrowok="t"/>
                </v:shape>
                <v:shape id="Graphic 77" o:spid="_x0000_s1031" style="position:absolute;left:7;top:212;width:38;height:38;visibility:visible;mso-wrap-style:square;v-text-anchor:top" coordsize="381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" path="m3238,l,,,3238r3238,l3238,xe" fillcolor="#9f9f9f" stroked="f">
                  <v:path arrowok="t"/>
                </v:shape>
                <v:shape id="Graphic 78" o:spid="_x0000_s1032" style="position:absolute;left:7;top:212;width:59525;height:38;visibility:visible;mso-wrap-style:square;v-text-anchor:top" coordsize="595249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" path="m5952236,r,l,,,3238r5952236,l59522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9B9D07" w14:textId="77777777" w:rsidR="002D3126" w:rsidRDefault="00593969">
      <w:pPr>
        <w:pStyle w:val="a4"/>
        <w:spacing w:before="116"/>
        <w:ind w:left="1130"/>
      </w:pPr>
      <w:r>
        <w:rPr>
          <w:spacing w:val="-2"/>
        </w:rPr>
        <w:t>Вывод</w:t>
      </w:r>
    </w:p>
    <w:p w14:paraId="06E41048" w14:textId="77777777" w:rsidR="002D3126" w:rsidRDefault="00593969">
      <w:pPr>
        <w:pStyle w:val="a4"/>
        <w:spacing w:before="11" w:line="247" w:lineRule="auto"/>
        <w:ind w:left="1130" w:right="433"/>
        <w:jc w:val="both"/>
      </w:pPr>
      <w:r>
        <w:t xml:space="preserve">Сравнивая три исследованных метода на основе полученных экспериментальных данных, можно </w:t>
      </w:r>
      <w:r>
        <w:t xml:space="preserve">сделать следующие выводы о их </w:t>
      </w:r>
      <w:r>
        <w:lastRenderedPageBreak/>
        <w:t>применимости в различных условиях:</w:t>
      </w:r>
    </w:p>
    <w:p w14:paraId="76513B7F" w14:textId="77777777" w:rsidR="002D3126" w:rsidRDefault="00593969">
      <w:pPr>
        <w:pStyle w:val="a4"/>
        <w:spacing w:before="78"/>
        <w:ind w:left="1130"/>
      </w:pPr>
      <w:bookmarkStart w:id="13" w:name="Страница_14"/>
      <w:bookmarkEnd w:id="13"/>
      <w:r>
        <w:t>Метод</w:t>
      </w:r>
      <w:r>
        <w:rPr>
          <w:spacing w:val="15"/>
        </w:rPr>
        <w:t xml:space="preserve"> </w:t>
      </w:r>
      <w:r>
        <w:t>Гаусса</w:t>
      </w:r>
      <w:r>
        <w:rPr>
          <w:spacing w:val="16"/>
        </w:rPr>
        <w:t xml:space="preserve"> </w:t>
      </w:r>
      <w:r>
        <w:t>с</w:t>
      </w:r>
      <w:r>
        <w:rPr>
          <w:spacing w:val="15"/>
        </w:rPr>
        <w:t xml:space="preserve"> </w:t>
      </w:r>
      <w:r>
        <w:t>выбором</w:t>
      </w:r>
      <w:r>
        <w:rPr>
          <w:spacing w:val="14"/>
        </w:rPr>
        <w:t xml:space="preserve"> </w:t>
      </w:r>
      <w:r>
        <w:t>ведущего</w:t>
      </w:r>
      <w:r>
        <w:rPr>
          <w:spacing w:val="15"/>
        </w:rPr>
        <w:t xml:space="preserve"> </w:t>
      </w:r>
      <w:r>
        <w:rPr>
          <w:spacing w:val="-2"/>
        </w:rPr>
        <w:t>элемента</w:t>
      </w:r>
    </w:p>
    <w:p w14:paraId="256470D2" w14:textId="77777777" w:rsidR="002D3126" w:rsidRDefault="002D3126">
      <w:pPr>
        <w:pStyle w:val="a4"/>
        <w:spacing w:before="22"/>
      </w:pPr>
    </w:p>
    <w:p w14:paraId="19490188" w14:textId="77777777" w:rsidR="002D3126" w:rsidRDefault="00593969">
      <w:pPr>
        <w:pStyle w:val="a4"/>
        <w:tabs>
          <w:tab w:val="left" w:pos="2271"/>
          <w:tab w:val="left" w:pos="3431"/>
          <w:tab w:val="left" w:pos="4821"/>
          <w:tab w:val="left" w:pos="6284"/>
          <w:tab w:val="left" w:pos="8509"/>
          <w:tab w:val="left" w:pos="10089"/>
        </w:tabs>
        <w:spacing w:before="1" w:line="247" w:lineRule="auto"/>
        <w:ind w:left="1130" w:right="428"/>
      </w:pPr>
      <w:r>
        <w:rPr>
          <w:spacing w:val="-2"/>
        </w:rPr>
        <w:t>Метод</w:t>
      </w:r>
      <w:r>
        <w:tab/>
      </w:r>
      <w:r>
        <w:rPr>
          <w:spacing w:val="-2"/>
        </w:rPr>
        <w:t>Гаусса</w:t>
      </w:r>
      <w:r>
        <w:tab/>
      </w:r>
      <w:r>
        <w:rPr>
          <w:spacing w:val="-2"/>
        </w:rPr>
        <w:t>является</w:t>
      </w:r>
      <w:r>
        <w:tab/>
      </w:r>
      <w:r>
        <w:rPr>
          <w:spacing w:val="-2"/>
        </w:rPr>
        <w:t>наиболее</w:t>
      </w:r>
      <w:r>
        <w:tab/>
      </w:r>
      <w:r>
        <w:rPr>
          <w:spacing w:val="-2"/>
        </w:rPr>
        <w:t>универсальным</w:t>
      </w:r>
      <w:r>
        <w:tab/>
      </w:r>
      <w:r>
        <w:rPr>
          <w:spacing w:val="-2"/>
        </w:rPr>
        <w:t>решением</w:t>
      </w:r>
      <w:r>
        <w:tab/>
      </w:r>
      <w:r>
        <w:rPr>
          <w:spacing w:val="-4"/>
        </w:rPr>
        <w:t xml:space="preserve">для </w:t>
      </w:r>
      <w:r>
        <w:t>произвольных</w:t>
      </w:r>
      <w:r>
        <w:rPr>
          <w:spacing w:val="80"/>
          <w:w w:val="150"/>
        </w:rPr>
        <w:t xml:space="preserve"> </w:t>
      </w:r>
      <w:r>
        <w:t>квадратных</w:t>
      </w:r>
      <w:r>
        <w:rPr>
          <w:spacing w:val="80"/>
          <w:w w:val="150"/>
        </w:rPr>
        <w:t xml:space="preserve"> </w:t>
      </w:r>
      <w:r>
        <w:t>матриц.</w:t>
      </w:r>
      <w:r>
        <w:rPr>
          <w:spacing w:val="80"/>
        </w:rPr>
        <w:t xml:space="preserve"> </w:t>
      </w:r>
      <w:r>
        <w:t>Он</w:t>
      </w:r>
      <w:r>
        <w:rPr>
          <w:spacing w:val="80"/>
        </w:rPr>
        <w:t xml:space="preserve"> </w:t>
      </w:r>
      <w:r>
        <w:t>обеспечивает</w:t>
      </w:r>
      <w:r>
        <w:rPr>
          <w:spacing w:val="80"/>
          <w:w w:val="150"/>
        </w:rPr>
        <w:t xml:space="preserve"> </w:t>
      </w:r>
      <w:r>
        <w:t>достаточно</w:t>
      </w:r>
      <w:r>
        <w:rPr>
          <w:spacing w:val="80"/>
        </w:rPr>
        <w:t xml:space="preserve"> </w:t>
      </w:r>
      <w:r>
        <w:t>высокую</w:t>
      </w:r>
      <w:r>
        <w:rPr>
          <w:spacing w:val="40"/>
        </w:rPr>
        <w:t xml:space="preserve"> </w:t>
      </w:r>
      <w:r>
        <w:t xml:space="preserve">точность (до 10⁻¹³) для </w:t>
      </w:r>
      <w:r>
        <w:t>систем размерности до 512 при умеренных диапазонах</w:t>
      </w:r>
      <w:r>
        <w:rPr>
          <w:spacing w:val="40"/>
        </w:rPr>
        <w:t xml:space="preserve"> </w:t>
      </w:r>
      <w:r>
        <w:t>значений</w:t>
      </w:r>
      <w:r>
        <w:rPr>
          <w:spacing w:val="80"/>
          <w:w w:val="150"/>
        </w:rPr>
        <w:t xml:space="preserve"> </w:t>
      </w:r>
      <w:r>
        <w:t>(±10–±100).</w:t>
      </w:r>
      <w:r>
        <w:rPr>
          <w:spacing w:val="80"/>
          <w:w w:val="150"/>
        </w:rPr>
        <w:t xml:space="preserve"> </w:t>
      </w:r>
      <w:r>
        <w:t>Однако</w:t>
      </w:r>
      <w:r>
        <w:rPr>
          <w:spacing w:val="80"/>
          <w:w w:val="15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имеет</w:t>
      </w:r>
      <w:r>
        <w:rPr>
          <w:spacing w:val="80"/>
          <w:w w:val="150"/>
        </w:rPr>
        <w:t xml:space="preserve"> </w:t>
      </w:r>
      <w:r>
        <w:t>кубическую</w:t>
      </w:r>
      <w:r>
        <w:rPr>
          <w:spacing w:val="80"/>
          <w:w w:val="150"/>
        </w:rPr>
        <w:t xml:space="preserve"> </w:t>
      </w:r>
      <w:r>
        <w:t>асимптотическую сложность O(n³) и требует O(n²) памяти, что ограничивает его использование</w:t>
      </w:r>
      <w:r>
        <w:rPr>
          <w:spacing w:val="40"/>
        </w:rPr>
        <w:t xml:space="preserve"> </w:t>
      </w:r>
      <w:r>
        <w:t>для систем очень большой размерности (</w:t>
      </w:r>
      <w:proofErr w:type="gramStart"/>
      <w:r>
        <w:t>n &gt;</w:t>
      </w:r>
      <w:proofErr w:type="gramEnd"/>
      <w:r>
        <w:t xml:space="preserve"> 1024).</w:t>
      </w:r>
    </w:p>
    <w:p w14:paraId="20CC7EB2" w14:textId="77777777" w:rsidR="002D3126" w:rsidRDefault="00593969">
      <w:pPr>
        <w:pStyle w:val="a4"/>
        <w:spacing w:before="6" w:line="249" w:lineRule="auto"/>
        <w:ind w:left="1130"/>
      </w:pPr>
      <w:r>
        <w:t>Рекомендация:</w:t>
      </w:r>
      <w:r>
        <w:rPr>
          <w:spacing w:val="80"/>
        </w:rPr>
        <w:t xml:space="preserve"> </w:t>
      </w:r>
      <w:r>
        <w:t>использовать</w:t>
      </w:r>
      <w:r>
        <w:rPr>
          <w:spacing w:val="8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Гаусса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полных</w:t>
      </w:r>
      <w:r>
        <w:rPr>
          <w:spacing w:val="80"/>
        </w:rPr>
        <w:t xml:space="preserve"> </w:t>
      </w:r>
      <w:r>
        <w:t>матриц</w:t>
      </w:r>
      <w:r>
        <w:rPr>
          <w:spacing w:val="80"/>
        </w:rPr>
        <w:t xml:space="preserve"> </w:t>
      </w:r>
      <w:r>
        <w:t>общего</w:t>
      </w:r>
      <w:r>
        <w:rPr>
          <w:spacing w:val="80"/>
        </w:rPr>
        <w:t xml:space="preserve"> </w:t>
      </w:r>
      <w:r>
        <w:t>вида размерности</w:t>
      </w:r>
      <w:r>
        <w:rPr>
          <w:spacing w:val="80"/>
        </w:rPr>
        <w:t xml:space="preserve"> </w:t>
      </w:r>
      <w:r>
        <w:t>до</w:t>
      </w:r>
      <w:r>
        <w:rPr>
          <w:spacing w:val="80"/>
        </w:rPr>
        <w:t xml:space="preserve"> </w:t>
      </w:r>
      <w:r>
        <w:t>512,</w:t>
      </w:r>
      <w:r>
        <w:rPr>
          <w:spacing w:val="80"/>
        </w:rPr>
        <w:t xml:space="preserve"> </w:t>
      </w:r>
      <w:r>
        <w:t>когда</w:t>
      </w:r>
      <w:r>
        <w:rPr>
          <w:spacing w:val="80"/>
        </w:rPr>
        <w:t xml:space="preserve"> </w:t>
      </w:r>
      <w:r>
        <w:t>требуется</w:t>
      </w:r>
      <w:r>
        <w:rPr>
          <w:spacing w:val="80"/>
        </w:rPr>
        <w:t xml:space="preserve"> </w:t>
      </w:r>
      <w:r>
        <w:t>максимальная</w:t>
      </w:r>
      <w:r>
        <w:rPr>
          <w:spacing w:val="80"/>
        </w:rPr>
        <w:t xml:space="preserve"> </w:t>
      </w:r>
      <w:r>
        <w:t>универсальность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не известна структура матрицы.</w:t>
      </w:r>
    </w:p>
    <w:p w14:paraId="602546A8" w14:textId="77777777" w:rsidR="002D3126" w:rsidRDefault="002D3126">
      <w:pPr>
        <w:pStyle w:val="a4"/>
        <w:spacing w:before="8"/>
      </w:pPr>
    </w:p>
    <w:p w14:paraId="11148CA0" w14:textId="77777777" w:rsidR="002D3126" w:rsidRDefault="00593969">
      <w:pPr>
        <w:pStyle w:val="a4"/>
        <w:ind w:left="1130"/>
      </w:pPr>
      <w:r>
        <w:t>Метод</w:t>
      </w:r>
      <w:r>
        <w:rPr>
          <w:spacing w:val="17"/>
        </w:rPr>
        <w:t xml:space="preserve"> </w:t>
      </w:r>
      <w:proofErr w:type="spellStart"/>
      <w:r>
        <w:t>Халецкого</w:t>
      </w:r>
      <w:proofErr w:type="spellEnd"/>
      <w:r>
        <w:rPr>
          <w:spacing w:val="16"/>
        </w:rPr>
        <w:t xml:space="preserve"> </w:t>
      </w:r>
      <w:r>
        <w:t>для</w:t>
      </w:r>
      <w:r>
        <w:rPr>
          <w:spacing w:val="16"/>
        </w:rPr>
        <w:t xml:space="preserve"> </w:t>
      </w:r>
      <w:r>
        <w:t>ленточных</w:t>
      </w:r>
      <w:r>
        <w:rPr>
          <w:spacing w:val="18"/>
        </w:rPr>
        <w:t xml:space="preserve"> </w:t>
      </w:r>
      <w:r>
        <w:rPr>
          <w:spacing w:val="-2"/>
        </w:rPr>
        <w:t>матриц</w:t>
      </w:r>
    </w:p>
    <w:p w14:paraId="5C6397B0" w14:textId="77777777" w:rsidR="002D3126" w:rsidRDefault="002D3126">
      <w:pPr>
        <w:pStyle w:val="a4"/>
        <w:spacing w:before="17"/>
      </w:pPr>
    </w:p>
    <w:p w14:paraId="73BF124D" w14:textId="77777777" w:rsidR="002D3126" w:rsidRDefault="00593969">
      <w:pPr>
        <w:pStyle w:val="a4"/>
        <w:spacing w:line="249" w:lineRule="auto"/>
        <w:ind w:left="1130"/>
      </w:pPr>
      <w:r>
        <w:t>Метод</w:t>
      </w:r>
      <w:r>
        <w:rPr>
          <w:spacing w:val="80"/>
          <w:w w:val="150"/>
        </w:rPr>
        <w:t xml:space="preserve"> </w:t>
      </w:r>
      <w:proofErr w:type="spellStart"/>
      <w:r>
        <w:t>Халецкого</w:t>
      </w:r>
      <w:proofErr w:type="spellEnd"/>
      <w:r>
        <w:rPr>
          <w:spacing w:val="80"/>
          <w:w w:val="150"/>
        </w:rPr>
        <w:t xml:space="preserve"> </w:t>
      </w:r>
      <w:r>
        <w:t>демонстрирует</w:t>
      </w:r>
      <w:r>
        <w:rPr>
          <w:spacing w:val="80"/>
          <w:w w:val="150"/>
        </w:rPr>
        <w:t xml:space="preserve"> </w:t>
      </w:r>
      <w:r>
        <w:t>свои</w:t>
      </w:r>
      <w:r>
        <w:rPr>
          <w:spacing w:val="80"/>
          <w:w w:val="150"/>
        </w:rPr>
        <w:t xml:space="preserve"> </w:t>
      </w:r>
      <w:r>
        <w:t>преимущества</w:t>
      </w:r>
      <w:r>
        <w:rPr>
          <w:spacing w:val="80"/>
          <w:w w:val="150"/>
        </w:rPr>
        <w:t xml:space="preserve"> </w:t>
      </w:r>
      <w:r>
        <w:t>исключительно</w:t>
      </w:r>
      <w:r>
        <w:rPr>
          <w:spacing w:val="80"/>
          <w:w w:val="150"/>
        </w:rPr>
        <w:t xml:space="preserve"> </w:t>
      </w:r>
      <w:r>
        <w:t>для ленточных</w:t>
      </w:r>
      <w:r>
        <w:rPr>
          <w:spacing w:val="40"/>
        </w:rPr>
        <w:t xml:space="preserve"> </w:t>
      </w:r>
      <w:r>
        <w:t>матриц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низким</w:t>
      </w:r>
      <w:r>
        <w:rPr>
          <w:spacing w:val="40"/>
        </w:rPr>
        <w:t xml:space="preserve"> </w:t>
      </w:r>
      <w:r>
        <w:t>отношением</w:t>
      </w:r>
      <w:r>
        <w:rPr>
          <w:spacing w:val="40"/>
        </w:rPr>
        <w:t xml:space="preserve"> </w:t>
      </w:r>
      <w:r>
        <w:t>L/N.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разреженных</w:t>
      </w:r>
      <w:r>
        <w:rPr>
          <w:spacing w:val="40"/>
        </w:rPr>
        <w:t xml:space="preserve"> </w:t>
      </w:r>
      <w:r>
        <w:t>матриц</w:t>
      </w:r>
      <w:r>
        <w:rPr>
          <w:spacing w:val="40"/>
        </w:rPr>
        <w:t xml:space="preserve"> </w:t>
      </w:r>
      <w:r>
        <w:t>(L/N</w:t>
      </w:r>
    </w:p>
    <w:p w14:paraId="042E0C3D" w14:textId="77777777" w:rsidR="002D3126" w:rsidRDefault="00593969">
      <w:pPr>
        <w:pStyle w:val="a4"/>
        <w:spacing w:line="309" w:lineRule="exact"/>
        <w:ind w:left="1130"/>
      </w:pPr>
      <w:r>
        <w:t>≤</w:t>
      </w:r>
      <w:r>
        <w:rPr>
          <w:spacing w:val="13"/>
        </w:rPr>
        <w:t xml:space="preserve"> </w:t>
      </w:r>
      <w:r>
        <w:t>0.1)</w:t>
      </w:r>
      <w:r>
        <w:rPr>
          <w:spacing w:val="13"/>
        </w:rPr>
        <w:t xml:space="preserve"> </w:t>
      </w:r>
      <w:r>
        <w:t>метод</w:t>
      </w:r>
      <w:r>
        <w:rPr>
          <w:spacing w:val="13"/>
        </w:rPr>
        <w:t xml:space="preserve"> </w:t>
      </w:r>
      <w:r>
        <w:t>обеспечивает</w:t>
      </w:r>
      <w:r>
        <w:rPr>
          <w:spacing w:val="13"/>
        </w:rPr>
        <w:t xml:space="preserve"> </w:t>
      </w:r>
      <w:r>
        <w:t>точность</w:t>
      </w:r>
      <w:r>
        <w:rPr>
          <w:spacing w:val="13"/>
        </w:rPr>
        <w:t xml:space="preserve"> </w:t>
      </w:r>
      <w:r>
        <w:t>на</w:t>
      </w:r>
      <w:r>
        <w:rPr>
          <w:spacing w:val="14"/>
        </w:rPr>
        <w:t xml:space="preserve"> </w:t>
      </w:r>
      <w:r>
        <w:t>3–4</w:t>
      </w:r>
      <w:r>
        <w:rPr>
          <w:spacing w:val="13"/>
        </w:rPr>
        <w:t xml:space="preserve"> </w:t>
      </w:r>
      <w:r>
        <w:t>порядка</w:t>
      </w:r>
      <w:r>
        <w:rPr>
          <w:spacing w:val="14"/>
        </w:rPr>
        <w:t xml:space="preserve"> </w:t>
      </w:r>
      <w:r>
        <w:t>выше,</w:t>
      </w:r>
      <w:r>
        <w:rPr>
          <w:spacing w:val="13"/>
        </w:rPr>
        <w:t xml:space="preserve"> </w:t>
      </w:r>
      <w:r>
        <w:t>чем</w:t>
      </w:r>
      <w:r>
        <w:rPr>
          <w:spacing w:val="14"/>
        </w:rPr>
        <w:t xml:space="preserve"> </w:t>
      </w:r>
      <w:r>
        <w:t>метод</w:t>
      </w:r>
      <w:r>
        <w:rPr>
          <w:spacing w:val="13"/>
        </w:rPr>
        <w:t xml:space="preserve"> </w:t>
      </w:r>
      <w:r>
        <w:rPr>
          <w:spacing w:val="-2"/>
        </w:rPr>
        <w:t>Гаусса,</w:t>
      </w:r>
    </w:p>
    <w:p w14:paraId="759821CD" w14:textId="77777777" w:rsidR="002D3126" w:rsidRDefault="00593969">
      <w:pPr>
        <w:pStyle w:val="a4"/>
        <w:spacing w:before="11" w:line="249" w:lineRule="auto"/>
        <w:ind w:left="1130"/>
      </w:pPr>
      <w:r>
        <w:t>при</w:t>
      </w:r>
      <w:r>
        <w:rPr>
          <w:spacing w:val="80"/>
        </w:rPr>
        <w:t xml:space="preserve"> </w:t>
      </w:r>
      <w:r>
        <w:t>одновременном</w:t>
      </w:r>
      <w:r>
        <w:rPr>
          <w:spacing w:val="80"/>
        </w:rPr>
        <w:t xml:space="preserve"> </w:t>
      </w:r>
      <w:r>
        <w:t>сокращении</w:t>
      </w:r>
      <w:r>
        <w:rPr>
          <w:spacing w:val="80"/>
        </w:rPr>
        <w:t xml:space="preserve"> </w:t>
      </w:r>
      <w:r>
        <w:t>требований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памяти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L/N</w:t>
      </w:r>
      <w:r>
        <w:rPr>
          <w:spacing w:val="80"/>
        </w:rPr>
        <w:t xml:space="preserve"> </w:t>
      </w:r>
      <w:r>
        <w:t>раз.</w:t>
      </w:r>
      <w:r>
        <w:rPr>
          <w:spacing w:val="80"/>
        </w:rPr>
        <w:t xml:space="preserve"> </w:t>
      </w:r>
      <w:r>
        <w:t>Требуемое время</w:t>
      </w:r>
      <w:r>
        <w:rPr>
          <w:spacing w:val="80"/>
        </w:rPr>
        <w:t xml:space="preserve"> </w:t>
      </w:r>
      <w:r>
        <w:t>вычисления</w:t>
      </w:r>
      <w:r>
        <w:rPr>
          <w:spacing w:val="80"/>
        </w:rPr>
        <w:t xml:space="preserve"> </w:t>
      </w:r>
      <w:r>
        <w:t>растёт</w:t>
      </w:r>
      <w:r>
        <w:rPr>
          <w:spacing w:val="80"/>
        </w:rPr>
        <w:t xml:space="preserve"> </w:t>
      </w:r>
      <w:r>
        <w:t>почти</w:t>
      </w:r>
      <w:r>
        <w:rPr>
          <w:spacing w:val="80"/>
        </w:rPr>
        <w:t xml:space="preserve"> </w:t>
      </w:r>
      <w:r>
        <w:t>линейно</w:t>
      </w:r>
      <w:r>
        <w:rPr>
          <w:spacing w:val="80"/>
        </w:rPr>
        <w:t xml:space="preserve"> </w:t>
      </w:r>
      <w:r>
        <w:t>относительно</w:t>
      </w:r>
      <w:r>
        <w:rPr>
          <w:spacing w:val="80"/>
        </w:rPr>
        <w:t xml:space="preserve"> </w:t>
      </w:r>
      <w:r>
        <w:t>n,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делает</w:t>
      </w:r>
      <w:r>
        <w:rPr>
          <w:spacing w:val="80"/>
        </w:rPr>
        <w:t xml:space="preserve"> </w:t>
      </w:r>
      <w:r>
        <w:t>метод практичным для очень больших систем.</w:t>
      </w:r>
    </w:p>
    <w:p w14:paraId="6855A4AA" w14:textId="77777777" w:rsidR="002D3126" w:rsidRDefault="00593969">
      <w:pPr>
        <w:pStyle w:val="a4"/>
        <w:spacing w:line="247" w:lineRule="auto"/>
        <w:ind w:left="1130"/>
      </w:pPr>
      <w:r>
        <w:t>Однако</w:t>
      </w:r>
      <w:r>
        <w:rPr>
          <w:spacing w:val="8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приближении</w:t>
      </w:r>
      <w:r>
        <w:rPr>
          <w:spacing w:val="80"/>
        </w:rPr>
        <w:t xml:space="preserve"> </w:t>
      </w:r>
      <w:r>
        <w:t>матрицы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полной</w:t>
      </w:r>
      <w:r>
        <w:rPr>
          <w:spacing w:val="80"/>
        </w:rPr>
        <w:t xml:space="preserve"> </w:t>
      </w:r>
      <w:r>
        <w:t>(L/</w:t>
      </w:r>
      <w:proofErr w:type="gramStart"/>
      <w:r>
        <w:t>N</w:t>
      </w:r>
      <w:r>
        <w:rPr>
          <w:spacing w:val="80"/>
        </w:rPr>
        <w:t xml:space="preserve"> </w:t>
      </w:r>
      <w:r>
        <w:t>&gt;</w:t>
      </w:r>
      <w:proofErr w:type="gramEnd"/>
      <w:r>
        <w:rPr>
          <w:spacing w:val="80"/>
        </w:rPr>
        <w:t xml:space="preserve"> </w:t>
      </w:r>
      <w:r>
        <w:t>0.5)</w:t>
      </w:r>
      <w:r>
        <w:rPr>
          <w:spacing w:val="8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теряет</w:t>
      </w:r>
      <w:r>
        <w:rPr>
          <w:spacing w:val="80"/>
        </w:rPr>
        <w:t xml:space="preserve"> </w:t>
      </w:r>
      <w:r>
        <w:t>свои преимущества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становится</w:t>
      </w:r>
      <w:r>
        <w:rPr>
          <w:spacing w:val="80"/>
        </w:rPr>
        <w:t xml:space="preserve"> </w:t>
      </w:r>
      <w:r>
        <w:t>аналогичным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>сложности</w:t>
      </w:r>
      <w:r>
        <w:rPr>
          <w:spacing w:val="80"/>
        </w:rPr>
        <w:t xml:space="preserve"> </w:t>
      </w:r>
      <w:r>
        <w:t>методу</w:t>
      </w:r>
      <w:r>
        <w:rPr>
          <w:spacing w:val="80"/>
        </w:rPr>
        <w:t xml:space="preserve"> </w:t>
      </w:r>
      <w:r>
        <w:t>Гаусса,</w:t>
      </w:r>
      <w:r>
        <w:rPr>
          <w:spacing w:val="80"/>
        </w:rPr>
        <w:t xml:space="preserve"> </w:t>
      </w:r>
      <w:r>
        <w:t>а</w:t>
      </w:r>
      <w:r>
        <w:rPr>
          <w:spacing w:val="80"/>
        </w:rPr>
        <w:t xml:space="preserve"> </w:t>
      </w:r>
      <w:r>
        <w:t>с учётом накладн</w:t>
      </w:r>
      <w:r>
        <w:t>ых расходов на обработку</w:t>
      </w:r>
      <w:r>
        <w:rPr>
          <w:spacing w:val="80"/>
        </w:rPr>
        <w:t xml:space="preserve"> </w:t>
      </w:r>
      <w:r>
        <w:t xml:space="preserve">индексов ленты может быть даже </w:t>
      </w:r>
      <w:r>
        <w:rPr>
          <w:spacing w:val="-2"/>
        </w:rPr>
        <w:t>медленнее.</w:t>
      </w:r>
    </w:p>
    <w:p w14:paraId="389AFCE1" w14:textId="77777777" w:rsidR="002D3126" w:rsidRDefault="00593969">
      <w:pPr>
        <w:pStyle w:val="a4"/>
        <w:ind w:left="1130"/>
      </w:pPr>
      <w:r>
        <w:t>Рекомендация:</w:t>
      </w:r>
      <w:r>
        <w:rPr>
          <w:spacing w:val="17"/>
        </w:rPr>
        <w:t xml:space="preserve"> </w:t>
      </w:r>
      <w:r>
        <w:t>использовать</w:t>
      </w:r>
      <w:r>
        <w:rPr>
          <w:spacing w:val="16"/>
        </w:rPr>
        <w:t xml:space="preserve"> </w:t>
      </w:r>
      <w:r>
        <w:t>метод</w:t>
      </w:r>
      <w:r>
        <w:rPr>
          <w:spacing w:val="17"/>
        </w:rPr>
        <w:t xml:space="preserve"> </w:t>
      </w:r>
      <w:proofErr w:type="spellStart"/>
      <w:r>
        <w:t>Халецкого</w:t>
      </w:r>
      <w:proofErr w:type="spellEnd"/>
      <w:r>
        <w:rPr>
          <w:spacing w:val="16"/>
        </w:rPr>
        <w:t xml:space="preserve"> </w:t>
      </w:r>
      <w:r>
        <w:t>для</w:t>
      </w:r>
      <w:r>
        <w:rPr>
          <w:spacing w:val="16"/>
        </w:rPr>
        <w:t xml:space="preserve"> </w:t>
      </w:r>
      <w:r>
        <w:t>ленточных</w:t>
      </w:r>
      <w:r>
        <w:rPr>
          <w:spacing w:val="18"/>
        </w:rPr>
        <w:t xml:space="preserve"> </w:t>
      </w:r>
      <w:r>
        <w:t>матриц</w:t>
      </w:r>
      <w:r>
        <w:rPr>
          <w:spacing w:val="16"/>
        </w:rPr>
        <w:t xml:space="preserve"> </w:t>
      </w:r>
      <w:r>
        <w:t>с</w:t>
      </w:r>
      <w:r>
        <w:rPr>
          <w:spacing w:val="17"/>
        </w:rPr>
        <w:t xml:space="preserve"> </w:t>
      </w:r>
      <w:r>
        <w:t>L/N</w:t>
      </w:r>
      <w:r>
        <w:rPr>
          <w:spacing w:val="16"/>
        </w:rPr>
        <w:t xml:space="preserve"> </w:t>
      </w:r>
      <w:r>
        <w:rPr>
          <w:spacing w:val="-10"/>
        </w:rPr>
        <w:t>≤</w:t>
      </w:r>
    </w:p>
    <w:p w14:paraId="2CE40587" w14:textId="77777777" w:rsidR="002D3126" w:rsidRDefault="00593969">
      <w:pPr>
        <w:pStyle w:val="a4"/>
        <w:spacing w:before="11" w:line="249" w:lineRule="auto"/>
        <w:ind w:left="1130"/>
      </w:pPr>
      <w:r>
        <w:t>0.3,</w:t>
      </w:r>
      <w:r>
        <w:rPr>
          <w:spacing w:val="80"/>
        </w:rPr>
        <w:t xml:space="preserve"> </w:t>
      </w:r>
      <w:r>
        <w:t>когда</w:t>
      </w:r>
      <w:r>
        <w:rPr>
          <w:spacing w:val="80"/>
        </w:rPr>
        <w:t xml:space="preserve"> </w:t>
      </w:r>
      <w:r>
        <w:t>требуется</w:t>
      </w:r>
      <w:r>
        <w:rPr>
          <w:spacing w:val="80"/>
        </w:rPr>
        <w:t xml:space="preserve"> </w:t>
      </w:r>
      <w:r>
        <w:t>решить</w:t>
      </w:r>
      <w:r>
        <w:rPr>
          <w:spacing w:val="80"/>
        </w:rPr>
        <w:t xml:space="preserve"> </w:t>
      </w:r>
      <w:r>
        <w:t>системы</w:t>
      </w:r>
      <w:r>
        <w:rPr>
          <w:spacing w:val="80"/>
        </w:rPr>
        <w:t xml:space="preserve"> </w:t>
      </w:r>
      <w:r>
        <w:t>большой</w:t>
      </w:r>
      <w:r>
        <w:rPr>
          <w:spacing w:val="80"/>
        </w:rPr>
        <w:t xml:space="preserve"> </w:t>
      </w:r>
      <w:r>
        <w:t>размерности</w:t>
      </w:r>
      <w:r>
        <w:rPr>
          <w:spacing w:val="80"/>
        </w:rPr>
        <w:t xml:space="preserve"> </w:t>
      </w:r>
      <w:r>
        <w:t>(n</w:t>
      </w:r>
      <w:r>
        <w:rPr>
          <w:spacing w:val="80"/>
        </w:rPr>
        <w:t xml:space="preserve"> </w:t>
      </w:r>
      <w:r>
        <w:t>≥</w:t>
      </w:r>
      <w:r>
        <w:rPr>
          <w:spacing w:val="80"/>
        </w:rPr>
        <w:t xml:space="preserve"> </w:t>
      </w:r>
      <w:r>
        <w:t>256)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есть явная ленточная структура.</w:t>
      </w:r>
    </w:p>
    <w:p w14:paraId="42B4D1F4" w14:textId="77777777" w:rsidR="002D3126" w:rsidRDefault="002D3126">
      <w:pPr>
        <w:pStyle w:val="a4"/>
        <w:spacing w:before="8"/>
      </w:pPr>
    </w:p>
    <w:p w14:paraId="2DE7432D" w14:textId="77777777" w:rsidR="002D3126" w:rsidRDefault="00593969">
      <w:pPr>
        <w:pStyle w:val="a4"/>
        <w:spacing w:before="1"/>
        <w:ind w:left="1130"/>
      </w:pPr>
      <w:r>
        <w:t>Метод</w:t>
      </w:r>
      <w:r>
        <w:rPr>
          <w:spacing w:val="19"/>
        </w:rPr>
        <w:t xml:space="preserve"> </w:t>
      </w:r>
      <w:r>
        <w:t>квадратного</w:t>
      </w:r>
      <w:r>
        <w:rPr>
          <w:spacing w:val="18"/>
        </w:rPr>
        <w:t xml:space="preserve"> </w:t>
      </w:r>
      <w:r>
        <w:t>корня</w:t>
      </w:r>
      <w:r>
        <w:rPr>
          <w:spacing w:val="17"/>
        </w:rPr>
        <w:t xml:space="preserve"> </w:t>
      </w:r>
      <w:r>
        <w:t>(STDS)</w:t>
      </w:r>
      <w:r>
        <w:rPr>
          <w:spacing w:val="18"/>
        </w:rPr>
        <w:t xml:space="preserve"> </w:t>
      </w:r>
      <w:r>
        <w:t>для</w:t>
      </w:r>
      <w:r>
        <w:rPr>
          <w:spacing w:val="18"/>
        </w:rPr>
        <w:t xml:space="preserve"> </w:t>
      </w:r>
      <w:r>
        <w:t>симметричных</w:t>
      </w:r>
      <w:r>
        <w:rPr>
          <w:spacing w:val="19"/>
        </w:rPr>
        <w:t xml:space="preserve"> </w:t>
      </w:r>
      <w:r>
        <w:rPr>
          <w:spacing w:val="-2"/>
        </w:rPr>
        <w:t>матриц</w:t>
      </w:r>
    </w:p>
    <w:p w14:paraId="1C08DE68" w14:textId="77777777" w:rsidR="002D3126" w:rsidRDefault="002D3126">
      <w:pPr>
        <w:pStyle w:val="a4"/>
        <w:spacing w:before="17"/>
      </w:pPr>
    </w:p>
    <w:p w14:paraId="1B48F315" w14:textId="77777777" w:rsidR="002D3126" w:rsidRDefault="00593969">
      <w:pPr>
        <w:pStyle w:val="a4"/>
        <w:tabs>
          <w:tab w:val="left" w:pos="2247"/>
          <w:tab w:val="left" w:pos="3494"/>
          <w:tab w:val="left" w:pos="5557"/>
          <w:tab w:val="left" w:pos="6904"/>
          <w:tab w:val="left" w:pos="8175"/>
          <w:tab w:val="left" w:pos="9446"/>
          <w:tab w:val="left" w:pos="10079"/>
        </w:tabs>
        <w:spacing w:line="247" w:lineRule="auto"/>
        <w:ind w:left="1130" w:right="421"/>
      </w:pPr>
      <w:r>
        <w:t>Метод</w:t>
      </w:r>
      <w:r>
        <w:rPr>
          <w:spacing w:val="80"/>
          <w:w w:val="150"/>
        </w:rPr>
        <w:t xml:space="preserve"> </w:t>
      </w:r>
      <w:r>
        <w:t>STDS</w:t>
      </w:r>
      <w:r>
        <w:rPr>
          <w:spacing w:val="80"/>
        </w:rPr>
        <w:t xml:space="preserve"> </w:t>
      </w:r>
      <w:r>
        <w:t>является</w:t>
      </w:r>
      <w:r>
        <w:rPr>
          <w:spacing w:val="80"/>
          <w:w w:val="150"/>
        </w:rPr>
        <w:t xml:space="preserve"> </w:t>
      </w:r>
      <w:r>
        <w:t>оптимальным</w:t>
      </w:r>
      <w:r>
        <w:rPr>
          <w:spacing w:val="80"/>
        </w:rPr>
        <w:t xml:space="preserve"> </w:t>
      </w:r>
      <w:r>
        <w:t>выбором</w:t>
      </w:r>
      <w:r>
        <w:rPr>
          <w:spacing w:val="80"/>
          <w:w w:val="15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симметричных</w:t>
      </w:r>
      <w:r>
        <w:rPr>
          <w:spacing w:val="80"/>
          <w:w w:val="150"/>
        </w:rPr>
        <w:t xml:space="preserve"> </w:t>
      </w:r>
      <w:r>
        <w:t xml:space="preserve">матриц </w:t>
      </w:r>
      <w:r>
        <w:rPr>
          <w:spacing w:val="-2"/>
        </w:rPr>
        <w:t>любого</w:t>
      </w:r>
      <w:r>
        <w:tab/>
      </w:r>
      <w:r>
        <w:rPr>
          <w:spacing w:val="-2"/>
        </w:rPr>
        <w:t>размера.</w:t>
      </w:r>
      <w:r>
        <w:tab/>
      </w:r>
      <w:r>
        <w:rPr>
          <w:spacing w:val="-2"/>
        </w:rPr>
        <w:t>Реализованный</w:t>
      </w:r>
      <w:r>
        <w:tab/>
      </w:r>
      <w:r>
        <w:rPr>
          <w:spacing w:val="-2"/>
        </w:rPr>
        <w:t>алгоритм</w:t>
      </w:r>
      <w:r>
        <w:tab/>
      </w:r>
      <w:r>
        <w:rPr>
          <w:spacing w:val="-2"/>
        </w:rPr>
        <w:t>успешно</w:t>
      </w:r>
      <w:r>
        <w:tab/>
      </w:r>
      <w:r>
        <w:rPr>
          <w:spacing w:val="-2"/>
        </w:rPr>
        <w:t>работает</w:t>
      </w:r>
      <w:r>
        <w:tab/>
      </w:r>
      <w:r>
        <w:rPr>
          <w:spacing w:val="-4"/>
        </w:rPr>
        <w:t>как</w:t>
      </w:r>
      <w:r>
        <w:tab/>
      </w:r>
      <w:r>
        <w:rPr>
          <w:spacing w:val="-4"/>
        </w:rPr>
        <w:t xml:space="preserve">для </w:t>
      </w:r>
      <w:r>
        <w:t>положительно</w:t>
      </w:r>
      <w:r>
        <w:rPr>
          <w:spacing w:val="80"/>
        </w:rPr>
        <w:t xml:space="preserve"> </w:t>
      </w:r>
      <w:r>
        <w:t>определённых,</w:t>
      </w:r>
      <w:r>
        <w:rPr>
          <w:spacing w:val="80"/>
        </w:rPr>
        <w:t xml:space="preserve"> </w:t>
      </w:r>
      <w:r>
        <w:t>так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неопределённых</w:t>
      </w:r>
      <w:r>
        <w:rPr>
          <w:spacing w:val="80"/>
        </w:rPr>
        <w:t xml:space="preserve"> </w:t>
      </w:r>
      <w:r>
        <w:t>матриц</w:t>
      </w:r>
      <w:r>
        <w:rPr>
          <w:spacing w:val="80"/>
        </w:rPr>
        <w:t xml:space="preserve"> </w:t>
      </w:r>
      <w:r>
        <w:t>благодаря использов</w:t>
      </w:r>
      <w:r>
        <w:t>анию</w:t>
      </w:r>
      <w:r>
        <w:rPr>
          <w:spacing w:val="80"/>
          <w:w w:val="150"/>
        </w:rPr>
        <w:t xml:space="preserve"> </w:t>
      </w:r>
      <w:r>
        <w:t>знаковой</w:t>
      </w:r>
      <w:r>
        <w:rPr>
          <w:spacing w:val="80"/>
          <w:w w:val="150"/>
        </w:rPr>
        <w:t xml:space="preserve"> </w:t>
      </w:r>
      <w:r>
        <w:t>диагональной</w:t>
      </w:r>
      <w:r>
        <w:rPr>
          <w:spacing w:val="80"/>
          <w:w w:val="150"/>
        </w:rPr>
        <w:t xml:space="preserve"> </w:t>
      </w:r>
      <w:r>
        <w:t>матрицы</w:t>
      </w:r>
      <w:r>
        <w:rPr>
          <w:spacing w:val="80"/>
          <w:w w:val="150"/>
        </w:rPr>
        <w:t xml:space="preserve"> </w:t>
      </w:r>
      <w:r>
        <w:t>D.</w:t>
      </w:r>
      <w:r>
        <w:rPr>
          <w:spacing w:val="80"/>
          <w:w w:val="150"/>
        </w:rPr>
        <w:t xml:space="preserve"> </w:t>
      </w:r>
      <w:r>
        <w:t>Метод</w:t>
      </w:r>
      <w:r>
        <w:rPr>
          <w:spacing w:val="80"/>
          <w:w w:val="150"/>
        </w:rPr>
        <w:t xml:space="preserve"> </w:t>
      </w:r>
      <w:r>
        <w:t>обеспечивает</w:t>
      </w:r>
      <w:r>
        <w:rPr>
          <w:spacing w:val="40"/>
        </w:rPr>
        <w:t xml:space="preserve"> </w:t>
      </w:r>
      <w:r>
        <w:t>наивысшую точность среди всех трёх методов (погрешность на уровне 10⁻¹²–</w:t>
      </w:r>
      <w:r>
        <w:rPr>
          <w:spacing w:val="40"/>
        </w:rPr>
        <w:t xml:space="preserve"> </w:t>
      </w:r>
      <w:r>
        <w:t>10⁻¹⁸), экономит память вдвое и демонстрирует отличную масштабируемость.</w:t>
      </w:r>
      <w:r>
        <w:rPr>
          <w:spacing w:val="40"/>
        </w:rPr>
        <w:t xml:space="preserve"> </w:t>
      </w:r>
      <w:r>
        <w:t>Примечательно,</w:t>
      </w:r>
      <w:r>
        <w:rPr>
          <w:spacing w:val="80"/>
          <w:w w:val="150"/>
        </w:rPr>
        <w:t xml:space="preserve"> </w:t>
      </w:r>
      <w:r>
        <w:t>что</w:t>
      </w:r>
      <w:r>
        <w:rPr>
          <w:spacing w:val="80"/>
          <w:w w:val="150"/>
        </w:rPr>
        <w:t xml:space="preserve"> </w:t>
      </w:r>
      <w:r>
        <w:t>метод</w:t>
      </w:r>
      <w:r>
        <w:rPr>
          <w:spacing w:val="80"/>
          <w:w w:val="150"/>
        </w:rPr>
        <w:t xml:space="preserve"> </w:t>
      </w:r>
      <w:r>
        <w:t>STDS</w:t>
      </w:r>
      <w:r>
        <w:rPr>
          <w:spacing w:val="80"/>
          <w:w w:val="150"/>
        </w:rPr>
        <w:t xml:space="preserve"> </w:t>
      </w:r>
      <w:r>
        <w:t>сохраняет</w:t>
      </w:r>
      <w:r>
        <w:rPr>
          <w:spacing w:val="80"/>
          <w:w w:val="150"/>
        </w:rPr>
        <w:t xml:space="preserve"> </w:t>
      </w:r>
      <w:r>
        <w:t>высокую</w:t>
      </w:r>
      <w:r>
        <w:rPr>
          <w:spacing w:val="80"/>
          <w:w w:val="150"/>
        </w:rPr>
        <w:t xml:space="preserve"> </w:t>
      </w:r>
      <w:r>
        <w:t>точность</w:t>
      </w:r>
      <w:r>
        <w:rPr>
          <w:spacing w:val="80"/>
          <w:w w:val="150"/>
        </w:rPr>
        <w:t xml:space="preserve"> </w:t>
      </w:r>
      <w:r>
        <w:t>даже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размерности</w:t>
      </w:r>
      <w:r>
        <w:rPr>
          <w:spacing w:val="80"/>
        </w:rPr>
        <w:t xml:space="preserve"> </w:t>
      </w:r>
      <w:r>
        <w:t>2048,</w:t>
      </w:r>
      <w:r>
        <w:rPr>
          <w:spacing w:val="80"/>
        </w:rPr>
        <w:t xml:space="preserve"> </w:t>
      </w:r>
      <w:r>
        <w:t>где</w:t>
      </w:r>
      <w:r>
        <w:rPr>
          <w:spacing w:val="80"/>
        </w:rPr>
        <w:t xml:space="preserve"> </w:t>
      </w:r>
      <w:r>
        <w:t>методы</w:t>
      </w:r>
      <w:r>
        <w:rPr>
          <w:spacing w:val="80"/>
        </w:rPr>
        <w:t xml:space="preserve"> </w:t>
      </w:r>
      <w:r>
        <w:t>Гаусса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proofErr w:type="spellStart"/>
      <w:r>
        <w:t>Халецкого</w:t>
      </w:r>
      <w:proofErr w:type="spellEnd"/>
      <w:r>
        <w:rPr>
          <w:spacing w:val="80"/>
        </w:rPr>
        <w:t xml:space="preserve"> </w:t>
      </w:r>
      <w:r>
        <w:t>(для</w:t>
      </w:r>
      <w:r>
        <w:rPr>
          <w:spacing w:val="80"/>
        </w:rPr>
        <w:t xml:space="preserve"> </w:t>
      </w:r>
      <w:r>
        <w:t>плотных</w:t>
      </w:r>
      <w:r>
        <w:rPr>
          <w:spacing w:val="80"/>
        </w:rPr>
        <w:t xml:space="preserve"> </w:t>
      </w:r>
      <w:r>
        <w:t>матриц) дают погрешность на 3 порядка выше.</w:t>
      </w:r>
    </w:p>
    <w:p w14:paraId="58A2220D" w14:textId="77777777" w:rsidR="002D3126" w:rsidRDefault="00593969">
      <w:pPr>
        <w:pStyle w:val="a4"/>
        <w:spacing w:before="12" w:line="249" w:lineRule="auto"/>
        <w:ind w:left="1130"/>
      </w:pPr>
      <w:r>
        <w:t>Рекомендация: использовать метод STDS для всех систем с симметричными матрицами,</w:t>
      </w:r>
      <w:r>
        <w:rPr>
          <w:spacing w:val="40"/>
        </w:rPr>
        <w:t xml:space="preserve"> </w:t>
      </w:r>
      <w:r>
        <w:t>независимо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размерности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диапазона</w:t>
      </w:r>
      <w:r>
        <w:rPr>
          <w:spacing w:val="40"/>
        </w:rPr>
        <w:t xml:space="preserve"> </w:t>
      </w:r>
      <w:r>
        <w:t>значени</w:t>
      </w:r>
      <w:r>
        <w:t>й</w:t>
      </w:r>
      <w:r>
        <w:rPr>
          <w:spacing w:val="40"/>
        </w:rPr>
        <w:t xml:space="preserve"> </w:t>
      </w:r>
      <w:r>
        <w:t>элементов.</w:t>
      </w:r>
    </w:p>
    <w:sectPr w:rsidR="002D3126">
      <w:pgSz w:w="11920" w:h="16850"/>
      <w:pgMar w:top="1000" w:right="566" w:bottom="1020" w:left="425" w:header="0" w:footer="7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171ED3" w14:textId="77777777" w:rsidR="002D3126" w:rsidRDefault="00593969">
      <w:r>
        <w:separator/>
      </w:r>
    </w:p>
  </w:endnote>
  <w:endnote w:type="continuationSeparator" w:id="0">
    <w:p w14:paraId="0C464158" w14:textId="77777777" w:rsidR="002D3126" w:rsidRDefault="00593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32A00C" w14:textId="77777777" w:rsidR="002D3126" w:rsidRDefault="00593969">
    <w:pPr>
      <w:pStyle w:val="a4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4041572" wp14:editId="7BB775CD">
              <wp:simplePos x="0" y="0"/>
              <wp:positionH relativeFrom="page">
                <wp:posOffset>3566160</wp:posOffset>
              </wp:positionH>
              <wp:positionV relativeFrom="page">
                <wp:posOffset>10034270</wp:posOffset>
              </wp:positionV>
              <wp:extent cx="227330" cy="2209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29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5C564E" w14:textId="77777777" w:rsidR="002D3126" w:rsidRDefault="00593969">
                          <w:pPr>
                            <w:pStyle w:val="a4"/>
                            <w:spacing w:before="15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4157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8" type="#_x0000_t202" style="position:absolute;margin-left:280.8pt;margin-top:790.1pt;width:17.9pt;height:17.4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" filled="f" stroked="f">
              <v:textbox inset="0,0,0,0">
                <w:txbxContent>
                  <w:p w14:paraId="705C564E" w14:textId="77777777" w:rsidR="002D3126" w:rsidRDefault="00593969">
                    <w:pPr>
                      <w:pStyle w:val="a4"/>
                      <w:spacing w:before="15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20BDB" w14:textId="77777777" w:rsidR="002D3126" w:rsidRDefault="00593969">
      <w:r>
        <w:separator/>
      </w:r>
    </w:p>
  </w:footnote>
  <w:footnote w:type="continuationSeparator" w:id="0">
    <w:p w14:paraId="5321065A" w14:textId="77777777" w:rsidR="002D3126" w:rsidRDefault="00593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F205925"/>
    <w:multiLevelType w:val="multilevel"/>
    <w:tmpl w:val="BF205925"/>
    <w:lvl w:ilvl="0">
      <w:numFmt w:val="bullet"/>
      <w:lvlText w:val="•"/>
      <w:lvlJc w:val="left"/>
      <w:pPr>
        <w:ind w:left="280" w:hanging="480"/>
      </w:pPr>
      <w:rPr>
        <w:rFonts w:ascii="Times New Roman" w:eastAsia="Times New Roman" w:hAnsi="Times New Roman" w:cs="Times New Roman" w:hint="default"/>
        <w:spacing w:val="0"/>
        <w:w w:val="101"/>
        <w:lang w:val="ru-RU" w:eastAsia="en-US" w:bidi="ar-SA"/>
      </w:rPr>
    </w:lvl>
    <w:lvl w:ilvl="1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10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0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1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5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1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80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>
      <w:numFmt w:val="bullet"/>
      <w:lvlText w:val="•"/>
      <w:lvlJc w:val="left"/>
      <w:pPr>
        <w:ind w:left="1344" w:hanging="27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409" w:hanging="27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74" w:hanging="27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8" w:hanging="27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3" w:hanging="27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68" w:hanging="27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32" w:hanging="27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97" w:hanging="278"/>
      </w:pPr>
      <w:rPr>
        <w:rFonts w:hint="default"/>
        <w:lang w:val="ru-RU" w:eastAsia="en-US" w:bidi="ar-SA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0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>
      <w:numFmt w:val="bullet"/>
      <w:lvlText w:val="o"/>
      <w:lvlJc w:val="left"/>
      <w:pPr>
        <w:ind w:left="172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74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6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8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1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35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5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10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ru-RU" w:eastAsia="en-US" w:bidi="ar-SA"/>
      </w:rPr>
    </w:lvl>
    <w:lvl w:ilvl="1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985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7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7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6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4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41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decimal"/>
      <w:lvlText w:val="%1)"/>
      <w:lvlJc w:val="left"/>
      <w:pPr>
        <w:ind w:left="581" w:hanging="301"/>
        <w:jc w:val="right"/>
      </w:pPr>
      <w:rPr>
        <w:rFonts w:hint="default"/>
        <w:spacing w:val="0"/>
        <w:w w:val="102"/>
        <w:lang w:val="ru-RU" w:eastAsia="en-US" w:bidi="ar-SA"/>
      </w:rPr>
    </w:lvl>
    <w:lvl w:ilvl="1">
      <w:numFmt w:val="bullet"/>
      <w:lvlText w:val="•"/>
      <w:lvlJc w:val="left"/>
      <w:pPr>
        <w:ind w:left="1614" w:hanging="30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49" w:hanging="30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84" w:hanging="3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8" w:hanging="3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53" w:hanging="3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88" w:hanging="3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22" w:hanging="3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57" w:hanging="301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3126"/>
    <w:rsid w:val="002D3126"/>
    <w:rsid w:val="00593969"/>
    <w:rsid w:val="00DC2AA7"/>
    <w:rsid w:val="236B3BA8"/>
    <w:rsid w:val="26603303"/>
    <w:rsid w:val="3AD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ED86"/>
  <w15:docId w15:val="{95D02D09-A572-478D-8FE4-C99912A7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Body Text"/>
    <w:basedOn w:val="a"/>
    <w:uiPriority w:val="1"/>
    <w:qFormat/>
    <w:rPr>
      <w:sz w:val="27"/>
      <w:szCs w:val="27"/>
    </w:rPr>
  </w:style>
  <w:style w:type="paragraph" w:styleId="a5">
    <w:name w:val="Normal (Web)"/>
    <w:basedOn w:val="a"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ind w:left="1720" w:hanging="359"/>
    </w:pPr>
  </w:style>
  <w:style w:type="paragraph" w:customStyle="1" w:styleId="TableParagraph">
    <w:name w:val="Table Paragraph"/>
    <w:basedOn w:val="a"/>
    <w:uiPriority w:val="1"/>
    <w:qFormat/>
    <w:pPr>
      <w:ind w:left="3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3284</Words>
  <Characters>18724</Characters>
  <Application>Microsoft Office Word</Application>
  <DocSecurity>0</DocSecurity>
  <Lines>156</Lines>
  <Paragraphs>43</Paragraphs>
  <ScaleCrop>false</ScaleCrop>
  <Company/>
  <LinksUpToDate>false</LinksUpToDate>
  <CharactersWithSpaces>21965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olgaa</dc:creator>
  <cp:lastModifiedBy>artem.yurkanov</cp:lastModifiedBy>
  <cp:revision>3</cp:revision>
  <dcterms:created xsi:type="dcterms:W3CDTF">2026-02-26T21:53:00Z</dcterms:created>
  <dcterms:modified xsi:type="dcterms:W3CDTF">2026-02-27T06:32:00Z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Draw</vt:lpwstr>
  </property>
  <property fmtid="{D5CDD505-2E9C-101B-9397-08002B2CF9AE}" pid="4" name="Producer">
    <vt:lpwstr>LibreOffice 25.8.3.2 (X86_64)</vt:lpwstr>
  </property>
  <property fmtid="{D5CDD505-2E9C-101B-9397-08002B2CF9AE}" pid="5" name="LastSaved">
    <vt:filetime>2026-02-27T00:00:00Z</vt:filetime>
  </property>
  <property fmtid="{D5CDD505-2E9C-101B-9397-08002B2CF9AE}" pid="6" name="KSOProductBuildVer">
    <vt:lpwstr>1049-12.2.0.23196</vt:lpwstr>
  </property>
  <property fmtid="{D5CDD505-2E9C-101B-9397-08002B2CF9AE}" pid="7" name="ICV">
    <vt:lpwstr>8E6B272100C44F2FB82C2FE361EF04DB_13</vt:lpwstr>
  </property>
</Properties>
</file>